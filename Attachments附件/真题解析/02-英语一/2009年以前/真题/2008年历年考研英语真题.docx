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59"/>
        <w:ind w:left="591" w:right="0" w:firstLine="0"/>
        <w:jc w:val="left"/>
        <w:rPr>
          <w:rFonts w:hint="eastAsia" w:ascii="宋体" w:hAnsi="宋体" w:eastAsia="宋体"/>
          <w:sz w:val="21"/>
        </w:rPr>
      </w:pPr>
      <w:r>
        <w:pict>
          <v:shape id="_x0000_s1026" o:spid="_x0000_s1026" style="position:absolute;left:0pt;margin-left:38.75pt;margin-top:227.8pt;height:63.9pt;width:127.5pt;mso-position-horizontal-relative:page;mso-position-vertical-relative:page;z-index:-251656192;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6"/>
        <w:rPr>
          <w:rFonts w:ascii="宋体"/>
          <w:sz w:val="15"/>
        </w:rPr>
      </w:pPr>
    </w:p>
    <w:p>
      <w:pPr>
        <w:spacing w:before="73"/>
        <w:ind w:left="959" w:right="375" w:firstLine="0"/>
        <w:jc w:val="center"/>
        <w:rPr>
          <w:rFonts w:hint="eastAsia" w:ascii="宋体" w:eastAsia="宋体"/>
          <w:sz w:val="28"/>
        </w:rPr>
      </w:pPr>
      <w:r>
        <w:rPr>
          <w:sz w:val="28"/>
        </w:rPr>
        <w:t xml:space="preserve">2008 </w:t>
      </w:r>
      <w:r>
        <w:rPr>
          <w:rFonts w:hint="eastAsia" w:ascii="宋体" w:eastAsia="宋体"/>
          <w:sz w:val="28"/>
        </w:rPr>
        <w:t>年全国硕士研究生招生考试</w:t>
      </w:r>
    </w:p>
    <w:p>
      <w:pPr>
        <w:spacing w:before="182"/>
        <w:ind w:left="957" w:right="375" w:firstLine="0"/>
        <w:jc w:val="center"/>
        <w:rPr>
          <w:rFonts w:hint="eastAsia" w:ascii="黑体" w:eastAsia="黑体"/>
          <w:sz w:val="44"/>
        </w:rPr>
      </w:pPr>
      <w:r>
        <w:rPr>
          <w:rFonts w:hint="eastAsia" w:ascii="黑体" w:eastAsia="黑体"/>
          <w:sz w:val="44"/>
        </w:rPr>
        <w:t>英语</w:t>
      </w:r>
    </w:p>
    <w:p>
      <w:pPr>
        <w:spacing w:before="338"/>
        <w:ind w:left="957" w:right="37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6"/>
        <w:rPr>
          <w:rFonts w:ascii="新宋体"/>
          <w:sz w:val="37"/>
        </w:rPr>
      </w:pPr>
    </w:p>
    <w:p>
      <w:pPr>
        <w:spacing w:before="1"/>
        <w:ind w:left="957" w:right="37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8"/>
        <w:numPr>
          <w:ilvl w:val="0"/>
          <w:numId w:val="1"/>
        </w:numPr>
        <w:tabs>
          <w:tab w:val="left" w:pos="952"/>
        </w:tabs>
        <w:spacing w:before="190" w:after="0" w:line="381" w:lineRule="auto"/>
        <w:ind w:left="952" w:right="1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8"/>
        <w:numPr>
          <w:ilvl w:val="0"/>
          <w:numId w:val="1"/>
        </w:numPr>
        <w:tabs>
          <w:tab w:val="left" w:pos="952"/>
        </w:tabs>
        <w:spacing w:before="0" w:after="0" w:line="381" w:lineRule="auto"/>
        <w:ind w:left="935" w:right="2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8"/>
        <w:numPr>
          <w:ilvl w:val="0"/>
          <w:numId w:val="1"/>
        </w:numPr>
        <w:tabs>
          <w:tab w:val="left" w:pos="952"/>
        </w:tabs>
        <w:spacing w:before="0" w:after="0" w:line="381" w:lineRule="auto"/>
        <w:ind w:left="935" w:right="2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8"/>
        <w:numPr>
          <w:ilvl w:val="0"/>
          <w:numId w:val="1"/>
        </w:numPr>
        <w:tabs>
          <w:tab w:val="left" w:pos="952"/>
        </w:tabs>
        <w:spacing w:before="0" w:after="0" w:line="381" w:lineRule="auto"/>
        <w:ind w:left="935" w:right="2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8"/>
        <w:numPr>
          <w:ilvl w:val="0"/>
          <w:numId w:val="1"/>
        </w:numPr>
        <w:tabs>
          <w:tab w:val="left" w:pos="952"/>
        </w:tabs>
        <w:spacing w:before="0" w:after="0" w:line="294" w:lineRule="exact"/>
        <w:ind w:left="952" w:right="0" w:hanging="360"/>
        <w:jc w:val="left"/>
        <w:rPr>
          <w:rFonts w:hint="eastAsia" w:ascii="新宋体" w:eastAsia="新宋体"/>
          <w:sz w:val="23"/>
        </w:rPr>
      </w:pPr>
      <w:r>
        <w:rPr>
          <w:rFonts w:hint="eastAsia" w:ascii="新宋体" w:eastAsia="新宋体"/>
          <w:spacing w:val="-1"/>
          <w:sz w:val="23"/>
        </w:rPr>
        <w:t>考试结束，将答题卡和试题册按规定交回。</w:t>
      </w:r>
    </w:p>
    <w:p>
      <w:pPr>
        <w:pStyle w:val="4"/>
        <w:rPr>
          <w:rFonts w:ascii="新宋体"/>
          <w:sz w:val="35"/>
        </w:rPr>
      </w:pPr>
    </w:p>
    <w:p>
      <w:pPr>
        <w:spacing w:before="0"/>
        <w:ind w:left="957" w:right="37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5"/>
        <w:tblW w:w="0" w:type="auto"/>
        <w:tblInd w:w="18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73" w:hRule="atLeast"/>
        </w:trPr>
        <w:tc>
          <w:tcPr>
            <w:tcW w:w="1324" w:type="dxa"/>
          </w:tcPr>
          <w:p>
            <w:pPr>
              <w:pStyle w:val="9"/>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499" w:hRule="atLeast"/>
        </w:trPr>
        <w:tc>
          <w:tcPr>
            <w:tcW w:w="1324" w:type="dxa"/>
          </w:tcPr>
          <w:p>
            <w:pPr>
              <w:pStyle w:val="9"/>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9"/>
              <w:rPr>
                <w:sz w:val="22"/>
              </w:rPr>
            </w:pPr>
          </w:p>
        </w:tc>
      </w:tr>
    </w:tbl>
    <w:p>
      <w:pPr>
        <w:spacing w:after="0"/>
        <w:rPr>
          <w:sz w:val="22"/>
        </w:rPr>
        <w:sectPr>
          <w:type w:val="continuous"/>
          <w:pgSz w:w="10720" w:h="14970"/>
          <w:pgMar w:top="1360" w:right="900" w:bottom="280" w:left="1280" w:header="720" w:footer="720" w:gutter="0"/>
          <w:cols w:space="720" w:num="1"/>
        </w:sectPr>
      </w:pPr>
    </w:p>
    <w:p>
      <w:pPr>
        <w:pStyle w:val="2"/>
        <w:tabs>
          <w:tab w:val="left" w:pos="3935"/>
        </w:tabs>
        <w:ind w:left="2680"/>
      </w:pPr>
      <w:r>
        <w:t>Section I</w:t>
      </w:r>
      <w:r>
        <w:tab/>
      </w:r>
      <w:r>
        <w:t>Use of English</w:t>
      </w:r>
    </w:p>
    <w:p>
      <w:pPr>
        <w:pStyle w:val="4"/>
        <w:rPr>
          <w:sz w:val="28"/>
        </w:rPr>
      </w:pPr>
    </w:p>
    <w:p>
      <w:pPr>
        <w:pStyle w:val="4"/>
        <w:spacing w:before="2"/>
        <w:rPr>
          <w:sz w:val="33"/>
        </w:rPr>
      </w:pPr>
    </w:p>
    <w:p>
      <w:pPr>
        <w:pStyle w:val="3"/>
        <w:spacing w:before="0"/>
      </w:pPr>
      <w:r>
        <w:t>Directions:</w:t>
      </w:r>
    </w:p>
    <w:p>
      <w:pPr>
        <w:pStyle w:val="4"/>
        <w:spacing w:before="71" w:line="297" w:lineRule="auto"/>
        <w:ind w:left="109" w:right="471"/>
      </w:pPr>
      <w:r>
        <w:t>Read the following text. Choose the best word(s) for each numbered blank and mark A, B, C or D on ANSWER SHEET 1. (10 points)</w:t>
      </w:r>
    </w:p>
    <w:p>
      <w:pPr>
        <w:pStyle w:val="4"/>
        <w:rPr>
          <w:sz w:val="24"/>
        </w:rPr>
      </w:pPr>
    </w:p>
    <w:p>
      <w:pPr>
        <w:pStyle w:val="4"/>
        <w:spacing w:before="9"/>
        <w:rPr>
          <w:sz w:val="33"/>
        </w:rPr>
      </w:pPr>
    </w:p>
    <w:p>
      <w:pPr>
        <w:pStyle w:val="4"/>
        <w:keepNext w:val="0"/>
        <w:keepLines w:val="0"/>
        <w:pageBreakBefore w:val="0"/>
        <w:widowControl w:val="0"/>
        <w:kinsoku/>
        <w:wordWrap/>
        <w:overflowPunct/>
        <w:topLinePunct w:val="0"/>
        <w:autoSpaceDE w:val="0"/>
        <w:autoSpaceDN w:val="0"/>
        <w:bidi w:val="0"/>
        <w:adjustRightInd/>
        <w:snapToGrid/>
        <w:spacing w:line="300" w:lineRule="auto"/>
        <w:ind w:left="0" w:right="451" w:firstLine="460" w:firstLineChars="200"/>
        <w:jc w:val="both"/>
        <w:textAlignment w:val="auto"/>
      </w:pPr>
      <w:r>
        <w:t xml:space="preserve">The </w:t>
      </w:r>
      <w:r>
        <w:rPr>
          <w:spacing w:val="-3"/>
        </w:rPr>
        <w:t xml:space="preserve">idea that some </w:t>
      </w:r>
      <w:r>
        <w:rPr>
          <w:spacing w:val="-4"/>
        </w:rPr>
        <w:t xml:space="preserve">groups </w:t>
      </w:r>
      <w:r>
        <w:t xml:space="preserve">of </w:t>
      </w:r>
      <w:r>
        <w:rPr>
          <w:spacing w:val="-4"/>
        </w:rPr>
        <w:t xml:space="preserve">people </w:t>
      </w:r>
      <w:r>
        <w:rPr>
          <w:spacing w:val="-2"/>
        </w:rPr>
        <w:t xml:space="preserve">may </w:t>
      </w:r>
      <w:r>
        <w:t xml:space="preserve">be </w:t>
      </w:r>
      <w:r>
        <w:rPr>
          <w:spacing w:val="-3"/>
        </w:rPr>
        <w:t xml:space="preserve">more </w:t>
      </w:r>
      <w:r>
        <w:rPr>
          <w:spacing w:val="-4"/>
        </w:rPr>
        <w:t xml:space="preserve">intelligent </w:t>
      </w:r>
      <w:r>
        <w:rPr>
          <w:spacing w:val="-3"/>
        </w:rPr>
        <w:t xml:space="preserve">than </w:t>
      </w:r>
      <w:r>
        <w:rPr>
          <w:spacing w:val="-4"/>
        </w:rPr>
        <w:t xml:space="preserve">others </w:t>
      </w:r>
      <w:r>
        <w:t xml:space="preserve">is one of </w:t>
      </w:r>
      <w:r>
        <w:rPr>
          <w:spacing w:val="-4"/>
        </w:rPr>
        <w:t xml:space="preserve">those hypotheses </w:t>
      </w:r>
      <w:r>
        <w:rPr>
          <w:spacing w:val="-3"/>
        </w:rPr>
        <w:t xml:space="preserve">that dare </w:t>
      </w:r>
      <w:r>
        <w:t xml:space="preserve">not </w:t>
      </w:r>
      <w:r>
        <w:rPr>
          <w:spacing w:val="-3"/>
        </w:rPr>
        <w:t xml:space="preserve">speak </w:t>
      </w:r>
      <w:r>
        <w:rPr>
          <w:spacing w:val="-2"/>
        </w:rPr>
        <w:t xml:space="preserve">its </w:t>
      </w:r>
      <w:r>
        <w:rPr>
          <w:spacing w:val="-3"/>
        </w:rPr>
        <w:t xml:space="preserve">name. </w:t>
      </w:r>
      <w:r>
        <w:t xml:space="preserve">But </w:t>
      </w:r>
      <w:r>
        <w:rPr>
          <w:spacing w:val="-4"/>
        </w:rPr>
        <w:t xml:space="preserve">Gregory Cochran </w:t>
      </w:r>
      <w:r>
        <w:t>is</w:t>
      </w:r>
      <w:r>
        <w:rPr>
          <w:u w:val="single"/>
        </w:rPr>
        <w:t xml:space="preserve"> 1</w:t>
      </w:r>
      <w:r>
        <w:t xml:space="preserve"> to </w:t>
      </w:r>
      <w:r>
        <w:rPr>
          <w:spacing w:val="-2"/>
        </w:rPr>
        <w:t xml:space="preserve">say </w:t>
      </w:r>
      <w:r>
        <w:t xml:space="preserve">it </w:t>
      </w:r>
      <w:r>
        <w:rPr>
          <w:spacing w:val="-6"/>
        </w:rPr>
        <w:t xml:space="preserve">anyway.  </w:t>
      </w:r>
      <w:r>
        <w:t xml:space="preserve">He  is </w:t>
      </w:r>
      <w:r>
        <w:rPr>
          <w:spacing w:val="-3"/>
        </w:rPr>
        <w:t>that</w:t>
      </w:r>
      <w:r>
        <w:rPr>
          <w:spacing w:val="-3"/>
          <w:u w:val="single"/>
        </w:rPr>
        <w:t xml:space="preserve">  </w:t>
      </w:r>
      <w:r>
        <w:rPr>
          <w:spacing w:val="50"/>
          <w:u w:val="single"/>
        </w:rPr>
        <w:t xml:space="preserve"> </w:t>
      </w:r>
      <w:r>
        <w:rPr>
          <w:u w:val="single"/>
        </w:rPr>
        <w:t xml:space="preserve">2  </w:t>
      </w:r>
      <w:r>
        <w:t xml:space="preserve"> </w:t>
      </w:r>
      <w:r>
        <w:rPr>
          <w:spacing w:val="-3"/>
        </w:rPr>
        <w:t xml:space="preserve">bird,  </w:t>
      </w:r>
      <w:r>
        <w:t xml:space="preserve">a  </w:t>
      </w:r>
      <w:r>
        <w:rPr>
          <w:spacing w:val="-4"/>
        </w:rPr>
        <w:t xml:space="preserve">scientist  </w:t>
      </w:r>
      <w:r>
        <w:t xml:space="preserve">who </w:t>
      </w:r>
      <w:r>
        <w:rPr>
          <w:spacing w:val="-3"/>
        </w:rPr>
        <w:t xml:space="preserve">works  </w:t>
      </w:r>
      <w:r>
        <w:rPr>
          <w:spacing w:val="-4"/>
        </w:rPr>
        <w:t>independently</w:t>
      </w:r>
      <w:r>
        <w:rPr>
          <w:spacing w:val="-4"/>
          <w:u w:val="single"/>
        </w:rPr>
        <w:t xml:space="preserve"> </w:t>
      </w:r>
      <w:r>
        <w:rPr>
          <w:spacing w:val="48"/>
          <w:u w:val="single"/>
        </w:rPr>
        <w:t xml:space="preserve"> </w:t>
      </w:r>
      <w:r>
        <w:rPr>
          <w:u w:val="single"/>
        </w:rPr>
        <w:t xml:space="preserve">3  </w:t>
      </w:r>
      <w:r>
        <w:t xml:space="preserve"> any </w:t>
      </w:r>
      <w:r>
        <w:rPr>
          <w:spacing w:val="-3"/>
        </w:rPr>
        <w:t xml:space="preserve">institution. </w:t>
      </w:r>
      <w:r>
        <w:t xml:space="preserve">He helped </w:t>
      </w:r>
      <w:r>
        <w:rPr>
          <w:spacing w:val="-3"/>
        </w:rPr>
        <w:t xml:space="preserve">popularize </w:t>
      </w:r>
      <w:r>
        <w:t>the idea that some diseases not</w:t>
      </w:r>
      <w:r>
        <w:rPr>
          <w:u w:val="single"/>
        </w:rPr>
        <w:t xml:space="preserve">    4   </w:t>
      </w:r>
      <w:r>
        <w:t xml:space="preserve"> thought to have a </w:t>
      </w:r>
      <w:r>
        <w:rPr>
          <w:spacing w:val="-4"/>
        </w:rPr>
        <w:t xml:space="preserve">bacterial </w:t>
      </w:r>
      <w:r>
        <w:rPr>
          <w:spacing w:val="-3"/>
        </w:rPr>
        <w:t xml:space="preserve">cause were </w:t>
      </w:r>
      <w:r>
        <w:rPr>
          <w:spacing w:val="-4"/>
        </w:rPr>
        <w:t xml:space="preserve">actually infections, </w:t>
      </w:r>
      <w:r>
        <w:rPr>
          <w:spacing w:val="-3"/>
        </w:rPr>
        <w:t xml:space="preserve">which </w:t>
      </w:r>
      <w:r>
        <w:rPr>
          <w:spacing w:val="-4"/>
        </w:rPr>
        <w:t xml:space="preserve">aroused </w:t>
      </w:r>
      <w:r>
        <w:rPr>
          <w:spacing w:val="-3"/>
        </w:rPr>
        <w:t xml:space="preserve">much </w:t>
      </w:r>
      <w:r>
        <w:rPr>
          <w:spacing w:val="-4"/>
        </w:rPr>
        <w:t xml:space="preserve">controversy </w:t>
      </w:r>
      <w:r>
        <w:rPr>
          <w:spacing w:val="-3"/>
        </w:rPr>
        <w:t xml:space="preserve">when </w:t>
      </w:r>
      <w:r>
        <w:t xml:space="preserve">it was </w:t>
      </w:r>
      <w:r>
        <w:rPr>
          <w:spacing w:val="-4"/>
        </w:rPr>
        <w:t>first</w:t>
      </w:r>
      <w:r>
        <w:rPr>
          <w:spacing w:val="-11"/>
        </w:rPr>
        <w:t xml:space="preserve"> </w:t>
      </w:r>
      <w:r>
        <w:rPr>
          <w:spacing w:val="-4"/>
        </w:rPr>
        <w:t>suggested.</w:t>
      </w:r>
    </w:p>
    <w:p>
      <w:pPr>
        <w:pStyle w:val="4"/>
        <w:keepNext w:val="0"/>
        <w:keepLines w:val="0"/>
        <w:pageBreakBefore w:val="0"/>
        <w:widowControl w:val="0"/>
        <w:kinsoku/>
        <w:wordWrap/>
        <w:overflowPunct/>
        <w:topLinePunct w:val="0"/>
        <w:autoSpaceDE w:val="0"/>
        <w:autoSpaceDN w:val="0"/>
        <w:bidi w:val="0"/>
        <w:adjustRightInd/>
        <w:snapToGrid/>
        <w:spacing w:line="300" w:lineRule="auto"/>
        <w:ind w:left="0" w:right="446" w:firstLine="460" w:firstLineChars="200"/>
        <w:jc w:val="both"/>
        <w:textAlignment w:val="auto"/>
      </w:pPr>
      <w:r>
        <w:pict>
          <v:line id="_x0000_s1027" o:spid="_x0000_s1027" o:spt="20" style="position:absolute;left:0pt;margin-left:234pt;margin-top:61.75pt;height:0pt;width:39pt;mso-position-horizontal-relative:page;z-index:-251656192;mso-width-relative:page;mso-height-relative:page;" stroked="t" coordsize="21600,21600">
            <v:path arrowok="t"/>
            <v:fill focussize="0,0"/>
            <v:stroke weight="0.6pt" color="#000000"/>
            <v:imagedata o:title=""/>
            <o:lock v:ext="edit"/>
          </v:line>
        </w:pict>
      </w:r>
      <w:r>
        <w:rPr>
          <w:u w:val="single"/>
        </w:rPr>
        <w:t xml:space="preserve">   </w:t>
      </w:r>
      <w:r>
        <w:rPr>
          <w:spacing w:val="0"/>
          <w:u w:val="single"/>
        </w:rPr>
        <w:t xml:space="preserve"> </w:t>
      </w:r>
      <w:r>
        <w:rPr>
          <w:u w:val="single"/>
        </w:rPr>
        <w:t xml:space="preserve">5  </w:t>
      </w:r>
      <w:r>
        <w:t xml:space="preserve"> he, </w:t>
      </w:r>
      <w:r>
        <w:rPr>
          <w:spacing w:val="-5"/>
        </w:rPr>
        <w:t xml:space="preserve">however, </w:t>
      </w:r>
      <w:r>
        <w:rPr>
          <w:spacing w:val="-3"/>
        </w:rPr>
        <w:t xml:space="preserve">might </w:t>
      </w:r>
      <w:r>
        <w:rPr>
          <w:spacing w:val="-4"/>
        </w:rPr>
        <w:t xml:space="preserve">tremble </w:t>
      </w:r>
      <w:r>
        <w:t>at the</w:t>
      </w:r>
      <w:r>
        <w:rPr>
          <w:u w:val="single"/>
        </w:rPr>
        <w:t xml:space="preserve">   6   </w:t>
      </w:r>
      <w:r>
        <w:t xml:space="preserve"> of </w:t>
      </w:r>
      <w:r>
        <w:rPr>
          <w:spacing w:val="-3"/>
        </w:rPr>
        <w:t xml:space="preserve">what </w:t>
      </w:r>
      <w:r>
        <w:t xml:space="preserve">he is </w:t>
      </w:r>
      <w:r>
        <w:rPr>
          <w:spacing w:val="-3"/>
        </w:rPr>
        <w:t xml:space="preserve">about </w:t>
      </w:r>
      <w:r>
        <w:t xml:space="preserve">to do. </w:t>
      </w:r>
      <w:r>
        <w:rPr>
          <w:spacing w:val="-6"/>
        </w:rPr>
        <w:t xml:space="preserve">Together </w:t>
      </w:r>
      <w:r>
        <w:rPr>
          <w:spacing w:val="-3"/>
        </w:rPr>
        <w:t xml:space="preserve">with </w:t>
      </w:r>
      <w:r>
        <w:rPr>
          <w:spacing w:val="-4"/>
        </w:rPr>
        <w:t xml:space="preserve">another </w:t>
      </w:r>
      <w:r>
        <w:t xml:space="preserve">two </w:t>
      </w:r>
      <w:r>
        <w:rPr>
          <w:spacing w:val="-4"/>
        </w:rPr>
        <w:t xml:space="preserve">scientists, </w:t>
      </w:r>
      <w:r>
        <w:t xml:space="preserve">he is </w:t>
      </w:r>
      <w:r>
        <w:rPr>
          <w:spacing w:val="-4"/>
        </w:rPr>
        <w:t xml:space="preserve">publishing </w:t>
      </w:r>
      <w:r>
        <w:t xml:space="preserve">a </w:t>
      </w:r>
      <w:r>
        <w:rPr>
          <w:spacing w:val="-3"/>
        </w:rPr>
        <w:t xml:space="preserve">paper which </w:t>
      </w:r>
      <w:r>
        <w:t xml:space="preserve">not </w:t>
      </w:r>
      <w:r>
        <w:rPr>
          <w:spacing w:val="-3"/>
        </w:rPr>
        <w:t>only</w:t>
      </w:r>
      <w:r>
        <w:rPr>
          <w:spacing w:val="-3"/>
          <w:u w:val="single"/>
        </w:rPr>
        <w:t xml:space="preserve">    </w:t>
      </w:r>
      <w:r>
        <w:rPr>
          <w:u w:val="single"/>
        </w:rPr>
        <w:t xml:space="preserve">7  </w:t>
      </w:r>
      <w:r>
        <w:t xml:space="preserve">  </w:t>
      </w:r>
      <w:r>
        <w:rPr>
          <w:spacing w:val="-3"/>
        </w:rPr>
        <w:t xml:space="preserve">that </w:t>
      </w:r>
      <w:r>
        <w:t xml:space="preserve">one </w:t>
      </w:r>
      <w:r>
        <w:rPr>
          <w:rFonts w:hint="eastAsia" w:eastAsia="宋体"/>
          <w:lang w:val="en-US" w:eastAsia="zh-CN"/>
        </w:rPr>
        <w:t xml:space="preserve"> </w:t>
      </w:r>
      <w:r>
        <w:rPr>
          <w:spacing w:val="-4"/>
        </w:rPr>
        <w:t xml:space="preserve">group </w:t>
      </w:r>
      <w:r>
        <w:t xml:space="preserve">of </w:t>
      </w:r>
      <w:r>
        <w:rPr>
          <w:spacing w:val="-4"/>
        </w:rPr>
        <w:t xml:space="preserve">humanity </w:t>
      </w:r>
      <w:r>
        <w:t xml:space="preserve">is </w:t>
      </w:r>
      <w:r>
        <w:rPr>
          <w:spacing w:val="-3"/>
        </w:rPr>
        <w:t xml:space="preserve">more </w:t>
      </w:r>
      <w:r>
        <w:rPr>
          <w:spacing w:val="-4"/>
        </w:rPr>
        <w:t xml:space="preserve">intelligent </w:t>
      </w:r>
      <w:r>
        <w:rPr>
          <w:spacing w:val="-3"/>
        </w:rPr>
        <w:t xml:space="preserve">than </w:t>
      </w:r>
      <w:r>
        <w:t xml:space="preserve">the </w:t>
      </w:r>
      <w:r>
        <w:rPr>
          <w:spacing w:val="-4"/>
        </w:rPr>
        <w:t xml:space="preserve">others, </w:t>
      </w:r>
      <w:r>
        <w:t xml:space="preserve">but </w:t>
      </w:r>
      <w:r>
        <w:rPr>
          <w:spacing w:val="-4"/>
        </w:rPr>
        <w:t xml:space="preserve">explains </w:t>
      </w:r>
      <w:r>
        <w:t xml:space="preserve">the </w:t>
      </w:r>
      <w:r>
        <w:rPr>
          <w:spacing w:val="-4"/>
        </w:rPr>
        <w:t xml:space="preserve">process </w:t>
      </w:r>
      <w:r>
        <w:rPr>
          <w:spacing w:val="-3"/>
        </w:rPr>
        <w:t xml:space="preserve">that </w:t>
      </w:r>
      <w:r>
        <w:t xml:space="preserve">has brought this about. The </w:t>
      </w:r>
      <w:r>
        <w:rPr>
          <w:spacing w:val="1"/>
        </w:rPr>
        <w:t xml:space="preserve">group </w:t>
      </w:r>
      <w:r>
        <w:t xml:space="preserve">in </w:t>
      </w:r>
      <w:r>
        <w:rPr>
          <w:u w:val="single"/>
        </w:rPr>
        <w:t xml:space="preserve">  8  </w:t>
      </w:r>
      <w:r>
        <w:t xml:space="preserve"> are a </w:t>
      </w:r>
      <w:r>
        <w:rPr>
          <w:spacing w:val="1"/>
        </w:rPr>
        <w:t xml:space="preserve">particular </w:t>
      </w:r>
      <w:r>
        <w:t>people</w:t>
      </w:r>
      <w:r>
        <w:rPr>
          <w:rFonts w:hint="eastAsia" w:eastAsia="宋体"/>
          <w:lang w:val="en-US" w:eastAsia="zh-CN"/>
        </w:rPr>
        <w:t xml:space="preserve"> </w:t>
      </w:r>
      <w:r>
        <w:t>originated  from</w:t>
      </w:r>
      <w:r>
        <w:rPr>
          <w:rFonts w:hint="eastAsia" w:eastAsia="宋体"/>
          <w:lang w:val="en-US" w:eastAsia="zh-CN"/>
        </w:rPr>
        <w:t xml:space="preserve"> </w:t>
      </w:r>
      <w:r>
        <w:t xml:space="preserve">central </w:t>
      </w:r>
      <w:r>
        <w:rPr>
          <w:spacing w:val="-4"/>
        </w:rPr>
        <w:t xml:space="preserve">Europe. </w:t>
      </w:r>
      <w:r>
        <w:t xml:space="preserve">The </w:t>
      </w:r>
      <w:r>
        <w:rPr>
          <w:spacing w:val="-4"/>
        </w:rPr>
        <w:t xml:space="preserve">process </w:t>
      </w:r>
      <w:r>
        <w:t xml:space="preserve">is </w:t>
      </w:r>
      <w:r>
        <w:rPr>
          <w:spacing w:val="-4"/>
        </w:rPr>
        <w:t>natural</w:t>
      </w:r>
      <w:r>
        <w:rPr>
          <w:spacing w:val="-43"/>
        </w:rPr>
        <w:t xml:space="preserve"> </w:t>
      </w:r>
      <w:r>
        <w:rPr>
          <w:spacing w:val="-4"/>
        </w:rPr>
        <w:t>selection.</w:t>
      </w:r>
    </w:p>
    <w:p>
      <w:pPr>
        <w:pStyle w:val="4"/>
        <w:keepNext w:val="0"/>
        <w:keepLines w:val="0"/>
        <w:pageBreakBefore w:val="0"/>
        <w:widowControl w:val="0"/>
        <w:kinsoku/>
        <w:wordWrap/>
        <w:overflowPunct/>
        <w:topLinePunct w:val="0"/>
        <w:autoSpaceDE w:val="0"/>
        <w:autoSpaceDN w:val="0"/>
        <w:bidi w:val="0"/>
        <w:adjustRightInd/>
        <w:snapToGrid/>
        <w:spacing w:line="300" w:lineRule="auto"/>
        <w:ind w:left="0" w:right="452" w:firstLine="460" w:firstLineChars="200"/>
        <w:jc w:val="both"/>
        <w:textAlignment w:val="auto"/>
      </w:pPr>
      <w:r>
        <w:pict>
          <v:line id="_x0000_s1028" o:spid="_x0000_s1028" o:spt="20" style="position:absolute;left:0pt;margin-left:272.25pt;margin-top:12.3pt;height:0pt;width:29.05pt;mso-position-horizontal-relative:page;z-index:-251656192;mso-width-relative:page;mso-height-relative:page;" stroked="t" coordsize="21600,21600">
            <v:path arrowok="t"/>
            <v:fill focussize="0,0"/>
            <v:stroke weight="0.6pt" color="#000000"/>
            <v:imagedata o:title=""/>
            <o:lock v:ext="edit"/>
          </v:line>
        </w:pict>
      </w:r>
      <w:r>
        <w:rPr>
          <w:spacing w:val="-3"/>
        </w:rPr>
        <w:t xml:space="preserve">This </w:t>
      </w:r>
      <w:r>
        <w:rPr>
          <w:spacing w:val="-4"/>
        </w:rPr>
        <w:t xml:space="preserve">group generally </w:t>
      </w:r>
      <w:r>
        <w:t xml:space="preserve">do </w:t>
      </w:r>
      <w:r>
        <w:rPr>
          <w:spacing w:val="-3"/>
        </w:rPr>
        <w:t xml:space="preserve">well </w:t>
      </w:r>
      <w:r>
        <w:t xml:space="preserve">in IQ </w:t>
      </w:r>
      <w:r>
        <w:rPr>
          <w:spacing w:val="-4"/>
        </w:rPr>
        <w:t xml:space="preserve">test,   </w:t>
      </w:r>
      <w:r>
        <w:rPr>
          <w:spacing w:val="48"/>
        </w:rPr>
        <w:t xml:space="preserve"> </w:t>
      </w:r>
      <w:r>
        <w:rPr>
          <w:rFonts w:hint="eastAsia" w:eastAsia="宋体"/>
          <w:spacing w:val="48"/>
          <w:lang w:val="en-US" w:eastAsia="zh-CN"/>
        </w:rPr>
        <w:tab/>
      </w:r>
      <w:r>
        <w:t>9</w:t>
      </w:r>
      <w:r>
        <w:rPr>
          <w:rFonts w:hint="eastAsia" w:eastAsia="宋体"/>
          <w:lang w:val="en-US" w:eastAsia="zh-CN"/>
        </w:rPr>
        <w:tab/>
        <w:t xml:space="preserve">  </w:t>
      </w:r>
      <w:r>
        <w:rPr>
          <w:spacing w:val="-4"/>
          <w:u w:val="none"/>
        </w:rPr>
        <w:t>1</w:t>
      </w:r>
      <w:r>
        <w:rPr>
          <w:spacing w:val="-4"/>
        </w:rPr>
        <w:t xml:space="preserve">2-15 points above </w:t>
      </w:r>
      <w:r>
        <w:rPr>
          <w:spacing w:val="-3"/>
        </w:rPr>
        <w:t>the</w:t>
      </w:r>
      <w:r>
        <w:rPr>
          <w:spacing w:val="-3"/>
          <w:u w:val="single"/>
        </w:rPr>
        <w:t xml:space="preserve">    10   </w:t>
      </w:r>
      <w:r>
        <w:rPr>
          <w:spacing w:val="-3"/>
        </w:rPr>
        <w:t xml:space="preserve"> </w:t>
      </w:r>
      <w:r>
        <w:rPr>
          <w:spacing w:val="-4"/>
        </w:rPr>
        <w:t xml:space="preserve">value </w:t>
      </w:r>
      <w:r>
        <w:rPr>
          <w:spacing w:val="1"/>
        </w:rPr>
        <w:t xml:space="preserve">of </w:t>
      </w:r>
      <w:r>
        <w:rPr>
          <w:spacing w:val="5"/>
        </w:rPr>
        <w:t xml:space="preserve">100, </w:t>
      </w:r>
      <w:r>
        <w:rPr>
          <w:spacing w:val="3"/>
        </w:rPr>
        <w:t xml:space="preserve">and </w:t>
      </w:r>
      <w:r>
        <w:rPr>
          <w:spacing w:val="5"/>
        </w:rPr>
        <w:t xml:space="preserve">have </w:t>
      </w:r>
      <w:r>
        <w:rPr>
          <w:spacing w:val="6"/>
        </w:rPr>
        <w:t>contributed</w:t>
      </w:r>
      <w:r>
        <w:rPr>
          <w:spacing w:val="6"/>
          <w:u w:val="single"/>
        </w:rPr>
        <w:t xml:space="preserve">    </w:t>
      </w:r>
      <w:r>
        <w:rPr>
          <w:u w:val="single"/>
        </w:rPr>
        <w:t xml:space="preserve">11   </w:t>
      </w:r>
      <w:r>
        <w:t xml:space="preserve"> </w:t>
      </w:r>
      <w:r>
        <w:rPr>
          <w:spacing w:val="1"/>
        </w:rPr>
        <w:t xml:space="preserve">to </w:t>
      </w:r>
      <w:r>
        <w:rPr>
          <w:spacing w:val="3"/>
        </w:rPr>
        <w:t xml:space="preserve">the </w:t>
      </w:r>
      <w:r>
        <w:rPr>
          <w:spacing w:val="6"/>
        </w:rPr>
        <w:t xml:space="preserve">intellectual </w:t>
      </w:r>
      <w:r>
        <w:rPr>
          <w:spacing w:val="3"/>
        </w:rPr>
        <w:t xml:space="preserve">and </w:t>
      </w:r>
      <w:r>
        <w:rPr>
          <w:spacing w:val="5"/>
        </w:rPr>
        <w:t xml:space="preserve">cultural life </w:t>
      </w:r>
      <w:r>
        <w:rPr>
          <w:spacing w:val="1"/>
        </w:rPr>
        <w:t xml:space="preserve">of  </w:t>
      </w:r>
      <w:r>
        <w:rPr>
          <w:spacing w:val="3"/>
        </w:rPr>
        <w:t xml:space="preserve">the   </w:t>
      </w:r>
      <w:r>
        <w:t>We</w:t>
      </w:r>
      <w:r>
        <w:rPr>
          <w:spacing w:val="-33"/>
        </w:rPr>
        <w:t xml:space="preserve"> </w:t>
      </w:r>
      <w:r>
        <w:t>s</w:t>
      </w:r>
      <w:r>
        <w:rPr>
          <w:spacing w:val="-32"/>
        </w:rPr>
        <w:t xml:space="preserve"> </w:t>
      </w:r>
      <w:r>
        <w:t>t</w:t>
      </w:r>
      <w:r>
        <w:rPr>
          <w:spacing w:val="-33"/>
        </w:rPr>
        <w:t xml:space="preserve"> </w:t>
      </w:r>
      <w:r>
        <w:t>,</w:t>
      </w:r>
      <w:r>
        <w:rPr>
          <w:spacing w:val="55"/>
        </w:rPr>
        <w:t xml:space="preserve"> </w:t>
      </w:r>
      <w:r>
        <w:rPr>
          <w:spacing w:val="7"/>
        </w:rPr>
        <w:t>as</w:t>
      </w:r>
      <w:r>
        <w:rPr>
          <w:spacing w:val="45"/>
        </w:rPr>
        <w:t xml:space="preserve"> </w:t>
      </w:r>
      <w:r>
        <w:rPr>
          <w:spacing w:val="7"/>
        </w:rPr>
        <w:t>th</w:t>
      </w:r>
      <w:r>
        <w:t>e</w:t>
      </w:r>
      <w:r>
        <w:rPr>
          <w:rFonts w:hint="eastAsia" w:eastAsia="宋体"/>
          <w:lang w:val="en-US" w:eastAsia="zh-CN"/>
        </w:rPr>
        <w:t xml:space="preserve"> </w:t>
      </w:r>
      <w:r>
        <w:rPr>
          <w:spacing w:val="36"/>
          <w:u w:val="single"/>
        </w:rPr>
        <w:t xml:space="preserve"> </w:t>
      </w:r>
      <w:r>
        <w:rPr>
          <w:rFonts w:hint="eastAsia" w:eastAsia="宋体"/>
          <w:spacing w:val="36"/>
          <w:u w:val="single"/>
          <w:lang w:val="en-US" w:eastAsia="zh-CN"/>
        </w:rPr>
        <w:tab/>
      </w:r>
      <w:r>
        <w:rPr>
          <w:spacing w:val="8"/>
          <w:u w:val="single"/>
        </w:rPr>
        <w:t>12</w:t>
      </w:r>
      <w:r>
        <w:rPr>
          <w:rFonts w:hint="eastAsia" w:eastAsia="宋体"/>
          <w:spacing w:val="8"/>
          <w:u w:val="single"/>
          <w:lang w:val="en-US" w:eastAsia="zh-CN"/>
        </w:rPr>
        <w:tab/>
      </w:r>
      <w:r>
        <w:rPr>
          <w:spacing w:val="65"/>
        </w:rPr>
        <w:t xml:space="preserve"> </w:t>
      </w:r>
      <w:r>
        <w:rPr>
          <w:spacing w:val="7"/>
        </w:rPr>
        <w:t>of</w:t>
      </w:r>
      <w:r>
        <w:rPr>
          <w:spacing w:val="47"/>
        </w:rPr>
        <w:t xml:space="preserve"> </w:t>
      </w:r>
      <w:r>
        <w:rPr>
          <w:spacing w:val="7"/>
        </w:rPr>
        <w:t>th</w:t>
      </w:r>
      <w:r>
        <w:t>e</w:t>
      </w:r>
      <w:r>
        <w:rPr>
          <w:spacing w:val="10"/>
        </w:rPr>
        <w:t>ir</w:t>
      </w:r>
      <w:r>
        <w:rPr>
          <w:spacing w:val="47"/>
        </w:rPr>
        <w:t xml:space="preserve"> </w:t>
      </w:r>
      <w:r>
        <w:rPr>
          <w:spacing w:val="11"/>
        </w:rPr>
        <w:t>eli</w:t>
      </w:r>
      <w:r>
        <w:t>t</w:t>
      </w:r>
      <w:r>
        <w:rPr>
          <w:spacing w:val="10"/>
        </w:rPr>
        <w:t>es</w:t>
      </w:r>
      <w:r>
        <w:rPr>
          <w:spacing w:val="-37"/>
        </w:rPr>
        <w:t xml:space="preserve"> </w:t>
      </w:r>
      <w:r>
        <w:t>,</w:t>
      </w:r>
      <w:r>
        <w:rPr>
          <w:spacing w:val="47"/>
        </w:rPr>
        <w:t xml:space="preserve"> </w:t>
      </w:r>
      <w:r>
        <w:rPr>
          <w:spacing w:val="7"/>
        </w:rPr>
        <w:t>in</w:t>
      </w:r>
      <w:r>
        <w:rPr>
          <w:spacing w:val="-36"/>
        </w:rPr>
        <w:t xml:space="preserve"> </w:t>
      </w:r>
      <w:r>
        <w:t>c</w:t>
      </w:r>
      <w:r>
        <w:rPr>
          <w:spacing w:val="-35"/>
        </w:rPr>
        <w:t xml:space="preserve"> </w:t>
      </w:r>
      <w:r>
        <w:rPr>
          <w:spacing w:val="10"/>
        </w:rPr>
        <w:t>lu</w:t>
      </w:r>
      <w:r>
        <w:rPr>
          <w:spacing w:val="-36"/>
        </w:rPr>
        <w:t xml:space="preserve"> </w:t>
      </w:r>
      <w:r>
        <w:t>d</w:t>
      </w:r>
      <w:r>
        <w:rPr>
          <w:spacing w:val="-36"/>
        </w:rPr>
        <w:t xml:space="preserve"> </w:t>
      </w:r>
      <w:r>
        <w:t>i</w:t>
      </w:r>
      <w:r>
        <w:rPr>
          <w:spacing w:val="-36"/>
        </w:rPr>
        <w:t xml:space="preserve"> </w:t>
      </w:r>
      <w:r>
        <w:t>n</w:t>
      </w:r>
      <w:r>
        <w:rPr>
          <w:spacing w:val="-36"/>
        </w:rPr>
        <w:t xml:space="preserve"> </w:t>
      </w:r>
      <w:r>
        <w:t>g</w:t>
      </w:r>
      <w:r>
        <w:rPr>
          <w:spacing w:val="45"/>
        </w:rPr>
        <w:t xml:space="preserve"> </w:t>
      </w:r>
      <w:r>
        <w:rPr>
          <w:spacing w:val="11"/>
        </w:rPr>
        <w:t>sev</w:t>
      </w:r>
      <w:r>
        <w:t>er</w:t>
      </w:r>
      <w:r>
        <w:rPr>
          <w:spacing w:val="10"/>
        </w:rPr>
        <w:t>al</w:t>
      </w:r>
      <w:r>
        <w:rPr>
          <w:spacing w:val="46"/>
        </w:rPr>
        <w:t xml:space="preserve"> </w:t>
      </w:r>
      <w:r>
        <w:rPr>
          <w:spacing w:val="7"/>
        </w:rPr>
        <w:t>wo</w:t>
      </w:r>
      <w:r>
        <w:t>r</w:t>
      </w:r>
      <w:r>
        <w:rPr>
          <w:spacing w:val="10"/>
        </w:rPr>
        <w:t>ld</w:t>
      </w:r>
      <w:r>
        <w:rPr>
          <w:spacing w:val="-36"/>
        </w:rPr>
        <w:t xml:space="preserve"> </w:t>
      </w:r>
      <w:r>
        <w:t>-</w:t>
      </w:r>
      <w:r>
        <w:rPr>
          <w:spacing w:val="-36"/>
        </w:rPr>
        <w:t xml:space="preserve"> </w:t>
      </w:r>
      <w:r>
        <w:t>r</w:t>
      </w:r>
      <w:r>
        <w:rPr>
          <w:spacing w:val="-36"/>
        </w:rPr>
        <w:t xml:space="preserve"> </w:t>
      </w:r>
      <w:r>
        <w:t>e</w:t>
      </w:r>
      <w:r>
        <w:rPr>
          <w:spacing w:val="-35"/>
        </w:rPr>
        <w:t xml:space="preserve"> </w:t>
      </w:r>
      <w:r>
        <w:rPr>
          <w:spacing w:val="8"/>
        </w:rPr>
        <w:t>no</w:t>
      </w:r>
      <w:r>
        <w:rPr>
          <w:spacing w:val="-36"/>
        </w:rPr>
        <w:t xml:space="preserve"> </w:t>
      </w:r>
      <w:r>
        <w:t>w</w:t>
      </w:r>
      <w:r>
        <w:rPr>
          <w:spacing w:val="-35"/>
        </w:rPr>
        <w:t xml:space="preserve"> </w:t>
      </w:r>
      <w:r>
        <w:t>n</w:t>
      </w:r>
      <w:r>
        <w:rPr>
          <w:spacing w:val="-36"/>
        </w:rPr>
        <w:t xml:space="preserve"> </w:t>
      </w:r>
      <w:r>
        <w:rPr>
          <w:spacing w:val="10"/>
        </w:rPr>
        <w:t xml:space="preserve">ed </w:t>
      </w:r>
      <w:r>
        <w:rPr>
          <w:spacing w:val="3"/>
        </w:rPr>
        <w:t xml:space="preserve">scientists, </w:t>
      </w:r>
      <w:r>
        <w:rPr>
          <w:spacing w:val="3"/>
          <w:u w:val="single"/>
        </w:rPr>
        <w:t xml:space="preserve">    </w:t>
      </w:r>
      <w:r>
        <w:rPr>
          <w:rFonts w:hint="eastAsia" w:eastAsia="宋体"/>
          <w:spacing w:val="3"/>
          <w:u w:val="single"/>
          <w:lang w:val="en-US" w:eastAsia="zh-CN"/>
        </w:rPr>
        <w:tab/>
      </w:r>
      <w:r>
        <w:rPr>
          <w:spacing w:val="1"/>
          <w:u w:val="single"/>
        </w:rPr>
        <w:t xml:space="preserve">13    </w:t>
      </w:r>
      <w:r>
        <w:t xml:space="preserve">. </w:t>
      </w:r>
      <w:r>
        <w:rPr>
          <w:spacing w:val="2"/>
        </w:rPr>
        <w:t xml:space="preserve">They also </w:t>
      </w:r>
      <w:r>
        <w:rPr>
          <w:spacing w:val="1"/>
        </w:rPr>
        <w:t xml:space="preserve">suffer </w:t>
      </w:r>
      <w:r>
        <w:rPr>
          <w:spacing w:val="2"/>
        </w:rPr>
        <w:t xml:space="preserve">more often than most people from </w:t>
      </w:r>
      <w:r>
        <w:t xml:space="preserve">a </w:t>
      </w:r>
      <w:r>
        <w:rPr>
          <w:spacing w:val="2"/>
        </w:rPr>
        <w:t xml:space="preserve">number  </w:t>
      </w:r>
      <w:r>
        <w:t xml:space="preserve">of nasty genetic  diseases,  such  as  breast  </w:t>
      </w:r>
      <w:r>
        <w:rPr>
          <w:spacing w:val="-3"/>
        </w:rPr>
        <w:t xml:space="preserve">cancer.  </w:t>
      </w:r>
      <w:r>
        <w:t>These  facts,</w:t>
      </w:r>
      <w:r>
        <w:rPr>
          <w:rFonts w:hint="eastAsia" w:eastAsia="宋体"/>
          <w:lang w:val="en-US" w:eastAsia="zh-CN"/>
        </w:rPr>
        <w:t xml:space="preserve"> </w:t>
      </w:r>
      <w:r>
        <w:rPr>
          <w:u w:val="single"/>
        </w:rPr>
        <w:t xml:space="preserve">  14</w:t>
      </w:r>
      <w:r>
        <w:rPr>
          <w:rFonts w:hint="eastAsia" w:eastAsia="宋体"/>
          <w:u w:val="single"/>
          <w:lang w:val="en-US" w:eastAsia="zh-CN"/>
        </w:rPr>
        <w:t xml:space="preserve">  </w:t>
      </w:r>
      <w:r>
        <w:rPr>
          <w:u w:val="single"/>
        </w:rPr>
        <w:t xml:space="preserve"> </w:t>
      </w:r>
      <w:r>
        <w:t>,  have previously been thought unrelated. The former has been</w:t>
      </w:r>
      <w:r>
        <w:rPr>
          <w:rFonts w:hint="eastAsia" w:eastAsia="宋体"/>
          <w:lang w:val="en-US" w:eastAsia="zh-CN"/>
        </w:rPr>
        <w:t xml:space="preserve"> </w:t>
      </w:r>
      <w:r>
        <w:rPr>
          <w:u w:val="single"/>
        </w:rPr>
        <w:t xml:space="preserve">    15   </w:t>
      </w:r>
      <w:r>
        <w:t xml:space="preserve"> to social effects,</w:t>
      </w:r>
      <w:r>
        <w:rPr>
          <w:rFonts w:hint="eastAsia" w:eastAsia="宋体"/>
          <w:lang w:val="en-US" w:eastAsia="zh-CN"/>
        </w:rPr>
        <w:t xml:space="preserve"> </w:t>
      </w:r>
      <w:r>
        <w:rPr>
          <w:spacing w:val="-3"/>
        </w:rPr>
        <w:t xml:space="preserve">such </w:t>
      </w:r>
      <w:r>
        <w:t xml:space="preserve">as a </w:t>
      </w:r>
      <w:r>
        <w:rPr>
          <w:spacing w:val="-4"/>
        </w:rPr>
        <w:t xml:space="preserve">strong tradition </w:t>
      </w:r>
      <w:r>
        <w:t>of</w:t>
      </w:r>
      <w:r>
        <w:rPr>
          <w:u w:val="single"/>
        </w:rPr>
        <w:t xml:space="preserve">  </w:t>
      </w:r>
      <w:r>
        <w:rPr>
          <w:rFonts w:hint="eastAsia" w:eastAsia="宋体"/>
          <w:u w:val="single"/>
          <w:lang w:val="en-US" w:eastAsia="zh-CN"/>
        </w:rPr>
        <w:t xml:space="preserve"> </w:t>
      </w:r>
      <w:r>
        <w:rPr>
          <w:spacing w:val="-3"/>
          <w:u w:val="single"/>
        </w:rPr>
        <w:t>16</w:t>
      </w:r>
      <w:r>
        <w:rPr>
          <w:rFonts w:hint="eastAsia" w:eastAsia="宋体"/>
          <w:spacing w:val="-3"/>
          <w:u w:val="single"/>
          <w:lang w:val="en-US" w:eastAsia="zh-CN"/>
        </w:rPr>
        <w:t xml:space="preserve"> </w:t>
      </w:r>
      <w:r>
        <w:rPr>
          <w:spacing w:val="-3"/>
          <w:u w:val="single"/>
        </w:rPr>
        <w:t xml:space="preserve">  </w:t>
      </w:r>
      <w:r>
        <w:rPr>
          <w:spacing w:val="-3"/>
        </w:rPr>
        <w:t xml:space="preserve"> </w:t>
      </w:r>
      <w:r>
        <w:rPr>
          <w:spacing w:val="-4"/>
        </w:rPr>
        <w:t xml:space="preserve">education. </w:t>
      </w:r>
      <w:r>
        <w:t xml:space="preserve">The </w:t>
      </w:r>
      <w:r>
        <w:rPr>
          <w:spacing w:val="-3"/>
        </w:rPr>
        <w:t xml:space="preserve">latter </w:t>
      </w:r>
      <w:r>
        <w:t xml:space="preserve">was </w:t>
      </w:r>
      <w:r>
        <w:rPr>
          <w:spacing w:val="-3"/>
        </w:rPr>
        <w:t xml:space="preserve">seen </w:t>
      </w:r>
      <w:r>
        <w:t xml:space="preserve">as a </w:t>
      </w:r>
      <w:r>
        <w:rPr>
          <w:spacing w:val="-3"/>
        </w:rPr>
        <w:t xml:space="preserve">(an) </w:t>
      </w:r>
      <w:r>
        <w:rPr>
          <w:spacing w:val="-3"/>
          <w:u w:val="single"/>
        </w:rPr>
        <w:t xml:space="preserve"> </w:t>
      </w:r>
      <w:r>
        <w:rPr>
          <w:spacing w:val="50"/>
          <w:u w:val="single"/>
        </w:rPr>
        <w:t xml:space="preserve"> </w:t>
      </w:r>
      <w:r>
        <w:rPr>
          <w:u w:val="single"/>
        </w:rPr>
        <w:t>17</w:t>
      </w:r>
      <w:r>
        <w:rPr>
          <w:rFonts w:hint="eastAsia" w:eastAsia="宋体"/>
          <w:u w:val="single"/>
          <w:lang w:val="en-US" w:eastAsia="zh-CN"/>
        </w:rPr>
        <w:t xml:space="preserve">  </w:t>
      </w:r>
      <w:r>
        <w:rPr>
          <w:u w:val="single"/>
        </w:rPr>
        <w:t xml:space="preserve"> </w:t>
      </w:r>
      <w:r>
        <w:t xml:space="preserve">  of genetic isolation. </w:t>
      </w:r>
      <w:r>
        <w:rPr>
          <w:spacing w:val="-4"/>
        </w:rPr>
        <w:t>Dr.</w:t>
      </w:r>
      <w:r>
        <w:rPr>
          <w:spacing w:val="48"/>
        </w:rPr>
        <w:t xml:space="preserve"> </w:t>
      </w:r>
      <w:r>
        <w:t xml:space="preserve">Cochran suggests that the intelligence and diseases are intimately </w:t>
      </w:r>
      <w:r>
        <w:rPr>
          <w:u w:val="single"/>
        </w:rPr>
        <w:t xml:space="preserve">   18    </w:t>
      </w:r>
      <w:r>
        <w:t xml:space="preserve">. </w:t>
      </w:r>
      <w:r>
        <w:rPr>
          <w:rFonts w:hint="eastAsia" w:eastAsia="宋体"/>
          <w:lang w:val="en-US" w:eastAsia="zh-CN"/>
        </w:rPr>
        <w:t xml:space="preserve"> </w:t>
      </w:r>
      <w:r>
        <w:t xml:space="preserve">His  argument  is  that  the  unusual  history  of   these  people   has  </w:t>
      </w:r>
      <w:r>
        <w:rPr>
          <w:u w:val="single"/>
        </w:rPr>
        <w:t xml:space="preserve">  19  </w:t>
      </w:r>
      <w:r>
        <w:t xml:space="preserve">   them</w:t>
      </w:r>
      <w:r>
        <w:rPr>
          <w:rFonts w:hint="eastAsia" w:eastAsia="宋体"/>
          <w:lang w:val="en-US" w:eastAsia="zh-CN"/>
        </w:rPr>
        <w:t xml:space="preserve"> </w:t>
      </w:r>
      <w:r>
        <w:t>to   unique   evolutionary pressures that</w:t>
      </w:r>
      <w:r>
        <w:rPr>
          <w:rFonts w:hint="eastAsia" w:eastAsia="宋体"/>
          <w:lang w:val="en-US" w:eastAsia="zh-CN"/>
        </w:rPr>
        <w:t xml:space="preserve"> </w:t>
      </w:r>
      <w:r>
        <w:t>have</w:t>
      </w:r>
      <w:r>
        <w:rPr>
          <w:rFonts w:hint="eastAsia" w:eastAsia="宋体"/>
          <w:lang w:val="en-US" w:eastAsia="zh-CN"/>
        </w:rPr>
        <w:t xml:space="preserve"> </w:t>
      </w:r>
      <w:r>
        <w:t xml:space="preserve">resulted </w:t>
      </w:r>
      <w:r>
        <w:rPr>
          <w:rFonts w:hint="eastAsia" w:eastAsia="宋体"/>
          <w:lang w:val="en-US" w:eastAsia="zh-CN"/>
        </w:rPr>
        <w:t xml:space="preserve"> </w:t>
      </w:r>
      <w:r>
        <w:t>in this</w:t>
      </w:r>
      <w:r>
        <w:rPr>
          <w:rFonts w:hint="eastAsia" w:eastAsia="宋体"/>
          <w:lang w:val="en-US" w:eastAsia="zh-CN"/>
        </w:rPr>
        <w:t xml:space="preserve"> </w:t>
      </w:r>
      <w:r>
        <w:rPr>
          <w:u w:val="single"/>
        </w:rPr>
        <w:t xml:space="preserve"> </w:t>
      </w:r>
      <w:r>
        <w:rPr>
          <w:rFonts w:hint="eastAsia" w:eastAsia="宋体"/>
          <w:u w:val="single"/>
          <w:lang w:val="en-US" w:eastAsia="zh-CN"/>
        </w:rPr>
        <w:tab/>
        <w:t xml:space="preserve"> </w:t>
      </w:r>
      <w:bookmarkStart w:id="0" w:name="_GoBack"/>
      <w:bookmarkEnd w:id="0"/>
      <w:r>
        <w:rPr>
          <w:u w:val="single"/>
        </w:rPr>
        <w:t>20</w:t>
      </w:r>
      <w:r>
        <w:rPr>
          <w:rFonts w:hint="eastAsia" w:eastAsia="宋体"/>
          <w:u w:val="single"/>
          <w:lang w:val="en-US" w:eastAsia="zh-CN"/>
        </w:rPr>
        <w:t xml:space="preserve"> </w:t>
      </w:r>
      <w:r>
        <w:rPr>
          <w:rFonts w:hint="eastAsia" w:eastAsia="宋体"/>
          <w:u w:val="single"/>
          <w:lang w:val="en-US" w:eastAsia="zh-CN"/>
        </w:rPr>
        <w:tab/>
      </w:r>
      <w:r>
        <w:t xml:space="preserve"> state of</w:t>
      </w:r>
      <w:r>
        <w:rPr>
          <w:spacing w:val="-6"/>
        </w:rPr>
        <w:t xml:space="preserve"> </w:t>
      </w:r>
      <w:r>
        <w:t>affairs.</w:t>
      </w:r>
    </w:p>
    <w:p>
      <w:pPr>
        <w:pStyle w:val="4"/>
        <w:spacing w:before="3" w:after="1"/>
        <w:rPr>
          <w:sz w:val="28"/>
        </w:rPr>
      </w:pPr>
    </w:p>
    <w:tbl>
      <w:tblPr>
        <w:tblStyle w:val="5"/>
        <w:tblW w:w="0" w:type="auto"/>
        <w:tblInd w:w="17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19"/>
        <w:gridCol w:w="1704"/>
        <w:gridCol w:w="2029"/>
        <w:gridCol w:w="14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2" w:hRule="atLeast"/>
        </w:trPr>
        <w:tc>
          <w:tcPr>
            <w:tcW w:w="2119" w:type="dxa"/>
          </w:tcPr>
          <w:p>
            <w:pPr>
              <w:pStyle w:val="9"/>
              <w:spacing w:line="272" w:lineRule="exact"/>
              <w:ind w:left="50"/>
              <w:rPr>
                <w:sz w:val="23"/>
              </w:rPr>
            </w:pPr>
            <w:r>
              <w:rPr>
                <w:sz w:val="23"/>
              </w:rPr>
              <w:t>1</w:t>
            </w:r>
            <w:r>
              <w:rPr>
                <w:rFonts w:hint="eastAsia" w:ascii="宋体" w:eastAsia="宋体"/>
                <w:sz w:val="23"/>
              </w:rPr>
              <w:t>．</w:t>
            </w:r>
            <w:r>
              <w:rPr>
                <w:sz w:val="23"/>
              </w:rPr>
              <w:t>[A] selected</w:t>
            </w:r>
          </w:p>
          <w:p>
            <w:pPr>
              <w:pStyle w:val="9"/>
              <w:spacing w:before="34"/>
              <w:ind w:left="50"/>
              <w:rPr>
                <w:sz w:val="23"/>
              </w:rPr>
            </w:pPr>
            <w:r>
              <w:rPr>
                <w:sz w:val="23"/>
              </w:rPr>
              <w:t>2</w:t>
            </w:r>
            <w:r>
              <w:rPr>
                <w:rFonts w:hint="eastAsia" w:ascii="宋体" w:eastAsia="宋体"/>
                <w:sz w:val="23"/>
              </w:rPr>
              <w:t>．</w:t>
            </w:r>
            <w:r>
              <w:rPr>
                <w:sz w:val="23"/>
              </w:rPr>
              <w:t>[A] unique</w:t>
            </w:r>
          </w:p>
        </w:tc>
        <w:tc>
          <w:tcPr>
            <w:tcW w:w="1704" w:type="dxa"/>
          </w:tcPr>
          <w:p>
            <w:pPr>
              <w:pStyle w:val="9"/>
              <w:spacing w:line="255" w:lineRule="exact"/>
              <w:ind w:left="146"/>
              <w:rPr>
                <w:sz w:val="23"/>
              </w:rPr>
            </w:pPr>
            <w:r>
              <w:rPr>
                <w:sz w:val="23"/>
              </w:rPr>
              <w:t>[B] prepared</w:t>
            </w:r>
          </w:p>
          <w:p>
            <w:pPr>
              <w:pStyle w:val="9"/>
              <w:spacing w:before="66"/>
              <w:ind w:left="146"/>
              <w:rPr>
                <w:sz w:val="23"/>
              </w:rPr>
            </w:pPr>
            <w:r>
              <w:rPr>
                <w:sz w:val="23"/>
              </w:rPr>
              <w:t>[B] particular</w:t>
            </w:r>
          </w:p>
        </w:tc>
        <w:tc>
          <w:tcPr>
            <w:tcW w:w="2029" w:type="dxa"/>
          </w:tcPr>
          <w:p>
            <w:pPr>
              <w:pStyle w:val="9"/>
              <w:spacing w:line="255" w:lineRule="exact"/>
              <w:ind w:left="311"/>
              <w:rPr>
                <w:sz w:val="23"/>
              </w:rPr>
            </w:pPr>
            <w:r>
              <w:rPr>
                <w:sz w:val="23"/>
              </w:rPr>
              <w:t>[C] obliged</w:t>
            </w:r>
          </w:p>
          <w:p>
            <w:pPr>
              <w:pStyle w:val="9"/>
              <w:spacing w:before="66"/>
              <w:ind w:left="311"/>
              <w:rPr>
                <w:sz w:val="23"/>
              </w:rPr>
            </w:pPr>
            <w:r>
              <w:rPr>
                <w:sz w:val="23"/>
              </w:rPr>
              <w:t>[C] special</w:t>
            </w:r>
          </w:p>
        </w:tc>
        <w:tc>
          <w:tcPr>
            <w:tcW w:w="1498" w:type="dxa"/>
          </w:tcPr>
          <w:p>
            <w:pPr>
              <w:pStyle w:val="9"/>
              <w:spacing w:line="255" w:lineRule="exact"/>
              <w:ind w:left="382"/>
              <w:rPr>
                <w:sz w:val="23"/>
              </w:rPr>
            </w:pPr>
            <w:r>
              <w:rPr>
                <w:sz w:val="23"/>
              </w:rPr>
              <w:t>[D] pleased</w:t>
            </w:r>
          </w:p>
          <w:p>
            <w:pPr>
              <w:pStyle w:val="9"/>
              <w:spacing w:before="66"/>
              <w:ind w:left="382"/>
              <w:rPr>
                <w:sz w:val="23"/>
              </w:rPr>
            </w:pPr>
            <w:r>
              <w:rPr>
                <w:sz w:val="23"/>
              </w:rPr>
              <w:t>[D] rare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2119" w:type="dxa"/>
          </w:tcPr>
          <w:p>
            <w:pPr>
              <w:pStyle w:val="9"/>
              <w:spacing w:before="14"/>
              <w:ind w:left="50"/>
              <w:rPr>
                <w:sz w:val="23"/>
              </w:rPr>
            </w:pPr>
            <w:r>
              <w:rPr>
                <w:sz w:val="23"/>
              </w:rPr>
              <w:t>3</w:t>
            </w:r>
            <w:r>
              <w:rPr>
                <w:rFonts w:hint="eastAsia" w:ascii="宋体" w:eastAsia="宋体"/>
                <w:sz w:val="23"/>
              </w:rPr>
              <w:t>．</w:t>
            </w:r>
            <w:r>
              <w:rPr>
                <w:sz w:val="23"/>
              </w:rPr>
              <w:t>[A] of</w:t>
            </w:r>
          </w:p>
        </w:tc>
        <w:tc>
          <w:tcPr>
            <w:tcW w:w="1704" w:type="dxa"/>
          </w:tcPr>
          <w:p>
            <w:pPr>
              <w:pStyle w:val="9"/>
              <w:spacing w:before="27"/>
              <w:ind w:left="146"/>
              <w:rPr>
                <w:sz w:val="23"/>
              </w:rPr>
            </w:pPr>
            <w:r>
              <w:rPr>
                <w:sz w:val="23"/>
              </w:rPr>
              <w:t>[B] with</w:t>
            </w:r>
          </w:p>
        </w:tc>
        <w:tc>
          <w:tcPr>
            <w:tcW w:w="2029" w:type="dxa"/>
          </w:tcPr>
          <w:p>
            <w:pPr>
              <w:pStyle w:val="9"/>
              <w:spacing w:before="27"/>
              <w:ind w:left="311"/>
              <w:rPr>
                <w:sz w:val="23"/>
              </w:rPr>
            </w:pPr>
            <w:r>
              <w:rPr>
                <w:sz w:val="23"/>
              </w:rPr>
              <w:t>[C] in</w:t>
            </w:r>
          </w:p>
        </w:tc>
        <w:tc>
          <w:tcPr>
            <w:tcW w:w="1498" w:type="dxa"/>
          </w:tcPr>
          <w:p>
            <w:pPr>
              <w:pStyle w:val="9"/>
              <w:spacing w:before="27"/>
              <w:ind w:left="382"/>
              <w:rPr>
                <w:sz w:val="23"/>
              </w:rPr>
            </w:pPr>
            <w:r>
              <w:rPr>
                <w:sz w:val="23"/>
              </w:rPr>
              <w:t>[D] against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2119" w:type="dxa"/>
          </w:tcPr>
          <w:p>
            <w:pPr>
              <w:pStyle w:val="9"/>
              <w:spacing w:before="13"/>
              <w:ind w:left="50"/>
              <w:rPr>
                <w:sz w:val="23"/>
              </w:rPr>
            </w:pPr>
            <w:r>
              <w:rPr>
                <w:sz w:val="23"/>
              </w:rPr>
              <w:t>4</w:t>
            </w:r>
            <w:r>
              <w:rPr>
                <w:rFonts w:hint="eastAsia" w:ascii="宋体" w:eastAsia="宋体"/>
                <w:sz w:val="23"/>
              </w:rPr>
              <w:t>．</w:t>
            </w:r>
            <w:r>
              <w:rPr>
                <w:sz w:val="23"/>
              </w:rPr>
              <w:t>[A] subsequently</w:t>
            </w:r>
          </w:p>
        </w:tc>
        <w:tc>
          <w:tcPr>
            <w:tcW w:w="1704" w:type="dxa"/>
          </w:tcPr>
          <w:p>
            <w:pPr>
              <w:pStyle w:val="9"/>
              <w:spacing w:before="28"/>
              <w:ind w:left="146"/>
              <w:rPr>
                <w:sz w:val="23"/>
              </w:rPr>
            </w:pPr>
            <w:r>
              <w:rPr>
                <w:sz w:val="23"/>
              </w:rPr>
              <w:t>[B] presently</w:t>
            </w:r>
          </w:p>
        </w:tc>
        <w:tc>
          <w:tcPr>
            <w:tcW w:w="2029" w:type="dxa"/>
          </w:tcPr>
          <w:p>
            <w:pPr>
              <w:pStyle w:val="9"/>
              <w:spacing w:before="28"/>
              <w:ind w:left="311"/>
              <w:rPr>
                <w:sz w:val="23"/>
              </w:rPr>
            </w:pPr>
            <w:r>
              <w:rPr>
                <w:sz w:val="23"/>
              </w:rPr>
              <w:t>[C] previously</w:t>
            </w:r>
          </w:p>
        </w:tc>
        <w:tc>
          <w:tcPr>
            <w:tcW w:w="1498" w:type="dxa"/>
          </w:tcPr>
          <w:p>
            <w:pPr>
              <w:pStyle w:val="9"/>
              <w:spacing w:before="28"/>
              <w:ind w:left="382"/>
              <w:rPr>
                <w:sz w:val="23"/>
              </w:rPr>
            </w:pPr>
            <w:r>
              <w:rPr>
                <w:sz w:val="23"/>
              </w:rPr>
              <w:t>[D] lately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2119" w:type="dxa"/>
          </w:tcPr>
          <w:p>
            <w:pPr>
              <w:pStyle w:val="9"/>
              <w:spacing w:before="14"/>
              <w:ind w:left="50"/>
              <w:rPr>
                <w:sz w:val="23"/>
              </w:rPr>
            </w:pPr>
            <w:r>
              <w:rPr>
                <w:sz w:val="23"/>
              </w:rPr>
              <w:t>5</w:t>
            </w:r>
            <w:r>
              <w:rPr>
                <w:rFonts w:hint="eastAsia" w:ascii="宋体" w:eastAsia="宋体"/>
                <w:sz w:val="23"/>
              </w:rPr>
              <w:t>．</w:t>
            </w:r>
            <w:r>
              <w:rPr>
                <w:sz w:val="23"/>
              </w:rPr>
              <w:t>[A] Only</w:t>
            </w:r>
          </w:p>
        </w:tc>
        <w:tc>
          <w:tcPr>
            <w:tcW w:w="1704" w:type="dxa"/>
          </w:tcPr>
          <w:p>
            <w:pPr>
              <w:pStyle w:val="9"/>
              <w:spacing w:before="27"/>
              <w:ind w:left="146"/>
              <w:rPr>
                <w:sz w:val="23"/>
              </w:rPr>
            </w:pPr>
            <w:r>
              <w:rPr>
                <w:sz w:val="23"/>
              </w:rPr>
              <w:t>[B] So</w:t>
            </w:r>
          </w:p>
        </w:tc>
        <w:tc>
          <w:tcPr>
            <w:tcW w:w="2029" w:type="dxa"/>
          </w:tcPr>
          <w:p>
            <w:pPr>
              <w:pStyle w:val="9"/>
              <w:spacing w:before="27"/>
              <w:ind w:left="311"/>
              <w:rPr>
                <w:sz w:val="23"/>
              </w:rPr>
            </w:pPr>
            <w:r>
              <w:rPr>
                <w:sz w:val="23"/>
              </w:rPr>
              <w:t>[C] Even</w:t>
            </w:r>
          </w:p>
        </w:tc>
        <w:tc>
          <w:tcPr>
            <w:tcW w:w="1498" w:type="dxa"/>
          </w:tcPr>
          <w:p>
            <w:pPr>
              <w:pStyle w:val="9"/>
              <w:spacing w:before="27"/>
              <w:ind w:left="382"/>
              <w:rPr>
                <w:sz w:val="23"/>
              </w:rPr>
            </w:pPr>
            <w:r>
              <w:rPr>
                <w:sz w:val="23"/>
              </w:rPr>
              <w:t>[D] Hence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2" w:hRule="atLeast"/>
        </w:trPr>
        <w:tc>
          <w:tcPr>
            <w:tcW w:w="2119" w:type="dxa"/>
          </w:tcPr>
          <w:p>
            <w:pPr>
              <w:pStyle w:val="9"/>
              <w:spacing w:before="13" w:line="260" w:lineRule="exact"/>
              <w:ind w:left="50"/>
              <w:rPr>
                <w:sz w:val="23"/>
              </w:rPr>
            </w:pPr>
            <w:r>
              <w:rPr>
                <w:sz w:val="23"/>
              </w:rPr>
              <w:t>6</w:t>
            </w:r>
            <w:r>
              <w:rPr>
                <w:rFonts w:hint="eastAsia" w:ascii="宋体" w:eastAsia="宋体"/>
                <w:sz w:val="23"/>
              </w:rPr>
              <w:t>．</w:t>
            </w:r>
            <w:r>
              <w:rPr>
                <w:sz w:val="23"/>
              </w:rPr>
              <w:t>[A] thought</w:t>
            </w:r>
          </w:p>
        </w:tc>
        <w:tc>
          <w:tcPr>
            <w:tcW w:w="1704" w:type="dxa"/>
          </w:tcPr>
          <w:p>
            <w:pPr>
              <w:pStyle w:val="9"/>
              <w:spacing w:before="28" w:line="244" w:lineRule="exact"/>
              <w:ind w:left="146"/>
              <w:rPr>
                <w:sz w:val="23"/>
              </w:rPr>
            </w:pPr>
            <w:r>
              <w:rPr>
                <w:sz w:val="23"/>
              </w:rPr>
              <w:t>[B] sight</w:t>
            </w:r>
          </w:p>
        </w:tc>
        <w:tc>
          <w:tcPr>
            <w:tcW w:w="2029" w:type="dxa"/>
          </w:tcPr>
          <w:p>
            <w:pPr>
              <w:pStyle w:val="9"/>
              <w:spacing w:before="28" w:line="244" w:lineRule="exact"/>
              <w:ind w:left="311"/>
              <w:rPr>
                <w:sz w:val="23"/>
              </w:rPr>
            </w:pPr>
            <w:r>
              <w:rPr>
                <w:sz w:val="23"/>
              </w:rPr>
              <w:t>[C] cost</w:t>
            </w:r>
          </w:p>
        </w:tc>
        <w:tc>
          <w:tcPr>
            <w:tcW w:w="1498" w:type="dxa"/>
          </w:tcPr>
          <w:p>
            <w:pPr>
              <w:pStyle w:val="9"/>
              <w:spacing w:before="28" w:line="244" w:lineRule="exact"/>
              <w:ind w:left="382"/>
              <w:rPr>
                <w:sz w:val="23"/>
              </w:rPr>
            </w:pPr>
            <w:r>
              <w:rPr>
                <w:sz w:val="23"/>
              </w:rPr>
              <w:t>[D] risk</w:t>
            </w:r>
          </w:p>
        </w:tc>
      </w:tr>
    </w:tbl>
    <w:p>
      <w:pPr>
        <w:spacing w:after="0" w:line="244" w:lineRule="exact"/>
        <w:rPr>
          <w:sz w:val="23"/>
        </w:rPr>
        <w:sectPr>
          <w:footerReference r:id="rId5" w:type="default"/>
          <w:pgSz w:w="10720" w:h="14970"/>
          <w:pgMar w:top="1120" w:right="900" w:bottom="1080" w:left="1280" w:header="0" w:footer="900" w:gutter="0"/>
          <w:pgNumType w:start="1"/>
          <w:cols w:space="720" w:num="1"/>
        </w:sectPr>
      </w:pPr>
    </w:p>
    <w:p>
      <w:pPr>
        <w:pStyle w:val="4"/>
        <w:tabs>
          <w:tab w:val="left" w:pos="2514"/>
          <w:tab w:val="left" w:pos="2610"/>
          <w:tab w:val="left" w:pos="4194"/>
          <w:tab w:val="left" w:pos="4309"/>
          <w:tab w:val="left" w:pos="6294"/>
          <w:tab w:val="left" w:pos="6409"/>
        </w:tabs>
        <w:spacing w:before="54" w:line="326" w:lineRule="auto"/>
        <w:ind w:left="109" w:right="750" w:firstLine="115"/>
      </w:pPr>
      <w:r>
        <w:t>7</w:t>
      </w:r>
      <w:r>
        <w:rPr>
          <w:rFonts w:hint="eastAsia" w:ascii="宋体" w:eastAsia="宋体"/>
        </w:rPr>
        <w:t>．</w:t>
      </w:r>
      <w:r>
        <w:t>[A]</w:t>
      </w:r>
      <w:r>
        <w:rPr>
          <w:spacing w:val="-2"/>
        </w:rPr>
        <w:t xml:space="preserve"> </w:t>
      </w:r>
      <w:r>
        <w:t>advises</w:t>
      </w:r>
      <w:r>
        <w:tab/>
      </w:r>
      <w:r>
        <w:tab/>
      </w:r>
      <w:r>
        <w:t>[B]</w:t>
      </w:r>
      <w:r>
        <w:rPr>
          <w:spacing w:val="-2"/>
        </w:rPr>
        <w:t xml:space="preserve"> </w:t>
      </w:r>
      <w:r>
        <w:t>suggests</w:t>
      </w:r>
      <w:r>
        <w:tab/>
      </w:r>
      <w:r>
        <w:tab/>
      </w:r>
      <w:r>
        <w:t>[C]</w:t>
      </w:r>
      <w:r>
        <w:rPr>
          <w:spacing w:val="-4"/>
        </w:rPr>
        <w:t xml:space="preserve"> </w:t>
      </w:r>
      <w:r>
        <w:t>protests</w:t>
      </w:r>
      <w:r>
        <w:tab/>
      </w:r>
      <w:r>
        <w:tab/>
      </w:r>
      <w:r>
        <w:t>[D] objects 8</w:t>
      </w:r>
      <w:r>
        <w:rPr>
          <w:rFonts w:hint="eastAsia" w:ascii="宋体" w:eastAsia="宋体"/>
        </w:rPr>
        <w:t>．</w:t>
      </w:r>
      <w:r>
        <w:t>[A]</w:t>
      </w:r>
      <w:r>
        <w:rPr>
          <w:spacing w:val="-2"/>
        </w:rPr>
        <w:t xml:space="preserve"> </w:t>
      </w:r>
      <w:r>
        <w:t>progress</w:t>
      </w:r>
      <w:r>
        <w:tab/>
      </w:r>
      <w:r>
        <w:t>[B]</w:t>
      </w:r>
      <w:r>
        <w:rPr>
          <w:spacing w:val="-4"/>
        </w:rPr>
        <w:t xml:space="preserve"> </w:t>
      </w:r>
      <w:r>
        <w:t>fact</w:t>
      </w:r>
      <w:r>
        <w:tab/>
      </w:r>
      <w:r>
        <w:t>[C]</w:t>
      </w:r>
      <w:r>
        <w:rPr>
          <w:spacing w:val="-4"/>
        </w:rPr>
        <w:t xml:space="preserve"> </w:t>
      </w:r>
      <w:r>
        <w:t>need</w:t>
      </w:r>
      <w:r>
        <w:tab/>
      </w:r>
      <w:r>
        <w:t>[D] question 9</w:t>
      </w:r>
      <w:r>
        <w:rPr>
          <w:rFonts w:hint="eastAsia" w:ascii="宋体" w:eastAsia="宋体"/>
        </w:rPr>
        <w:t>．</w:t>
      </w:r>
      <w:r>
        <w:t>[A]</w:t>
      </w:r>
      <w:r>
        <w:rPr>
          <w:spacing w:val="-2"/>
        </w:rPr>
        <w:t xml:space="preserve"> </w:t>
      </w:r>
      <w:r>
        <w:t>attaining</w:t>
      </w:r>
      <w:r>
        <w:tab/>
      </w:r>
      <w:r>
        <w:t>[B]</w:t>
      </w:r>
      <w:r>
        <w:rPr>
          <w:spacing w:val="-3"/>
        </w:rPr>
        <w:t xml:space="preserve"> </w:t>
      </w:r>
      <w:r>
        <w:t>scoring</w:t>
      </w:r>
      <w:r>
        <w:tab/>
      </w:r>
      <w:r>
        <w:t>[C]</w:t>
      </w:r>
      <w:r>
        <w:rPr>
          <w:spacing w:val="-4"/>
        </w:rPr>
        <w:t xml:space="preserve"> </w:t>
      </w:r>
      <w:r>
        <w:t>reaching</w:t>
      </w:r>
      <w:r>
        <w:tab/>
      </w:r>
      <w:r>
        <w:t>[D] calculating 10</w:t>
      </w:r>
      <w:r>
        <w:rPr>
          <w:rFonts w:hint="eastAsia" w:ascii="宋体" w:eastAsia="宋体"/>
        </w:rPr>
        <w:t>．</w:t>
      </w:r>
      <w:r>
        <w:t>[A]</w:t>
      </w:r>
      <w:r>
        <w:rPr>
          <w:spacing w:val="-2"/>
        </w:rPr>
        <w:t xml:space="preserve"> </w:t>
      </w:r>
      <w:r>
        <w:t>normal</w:t>
      </w:r>
      <w:r>
        <w:tab/>
      </w:r>
      <w:r>
        <w:tab/>
      </w:r>
      <w:r>
        <w:t>[B]</w:t>
      </w:r>
      <w:r>
        <w:rPr>
          <w:spacing w:val="-3"/>
        </w:rPr>
        <w:t xml:space="preserve"> </w:t>
      </w:r>
      <w:r>
        <w:t>common</w:t>
      </w:r>
      <w:r>
        <w:tab/>
      </w:r>
      <w:r>
        <w:tab/>
      </w:r>
      <w:r>
        <w:t>[C]</w:t>
      </w:r>
      <w:r>
        <w:rPr>
          <w:spacing w:val="-3"/>
        </w:rPr>
        <w:t xml:space="preserve"> </w:t>
      </w:r>
      <w:r>
        <w:t>mean</w:t>
      </w:r>
      <w:r>
        <w:tab/>
      </w:r>
      <w:r>
        <w:tab/>
      </w:r>
      <w:r>
        <w:t>[D] total 11</w:t>
      </w:r>
      <w:r>
        <w:rPr>
          <w:rFonts w:hint="eastAsia" w:ascii="宋体" w:eastAsia="宋体"/>
        </w:rPr>
        <w:t>．</w:t>
      </w:r>
      <w:r>
        <w:t>[A]</w:t>
      </w:r>
      <w:r>
        <w:rPr>
          <w:spacing w:val="-4"/>
        </w:rPr>
        <w:t xml:space="preserve"> </w:t>
      </w:r>
      <w:r>
        <w:t>unconsciously</w:t>
      </w:r>
      <w:r>
        <w:tab/>
      </w:r>
      <w:r>
        <w:tab/>
      </w:r>
      <w:r>
        <w:tab/>
      </w:r>
      <w:r>
        <w:tab/>
      </w:r>
      <w:r>
        <w:t>[B]</w:t>
      </w:r>
      <w:r>
        <w:rPr>
          <w:spacing w:val="-4"/>
        </w:rPr>
        <w:t xml:space="preserve"> </w:t>
      </w:r>
      <w:r>
        <w:t>disproportionately</w:t>
      </w:r>
    </w:p>
    <w:p>
      <w:pPr>
        <w:pStyle w:val="4"/>
        <w:tabs>
          <w:tab w:val="left" w:pos="4309"/>
        </w:tabs>
        <w:spacing w:before="8"/>
        <w:ind w:left="529"/>
      </w:pPr>
      <w:r>
        <w:t>[C]</w:t>
      </w:r>
      <w:r>
        <w:rPr>
          <w:spacing w:val="-5"/>
        </w:rPr>
        <w:t xml:space="preserve"> </w:t>
      </w:r>
      <w:r>
        <w:t>indefinitely</w:t>
      </w:r>
      <w:r>
        <w:tab/>
      </w:r>
      <w:r>
        <w:t>[D]</w:t>
      </w:r>
      <w:r>
        <w:rPr>
          <w:spacing w:val="-1"/>
        </w:rPr>
        <w:t xml:space="preserve"> </w:t>
      </w:r>
      <w:r>
        <w:t>unaccountably</w:t>
      </w:r>
    </w:p>
    <w:p>
      <w:pPr>
        <w:pStyle w:val="4"/>
        <w:tabs>
          <w:tab w:val="left" w:pos="2610"/>
          <w:tab w:val="left" w:pos="4309"/>
          <w:tab w:val="left" w:pos="6390"/>
          <w:tab w:val="left" w:pos="6423"/>
        </w:tabs>
        <w:spacing w:before="123" w:line="326" w:lineRule="auto"/>
        <w:ind w:left="109" w:right="750"/>
      </w:pPr>
      <w:r>
        <w:t>12</w:t>
      </w:r>
      <w:r>
        <w:rPr>
          <w:rFonts w:hint="eastAsia" w:ascii="宋体" w:eastAsia="宋体"/>
        </w:rPr>
        <w:t>．</w:t>
      </w:r>
      <w:r>
        <w:t>[A]</w:t>
      </w:r>
      <w:r>
        <w:rPr>
          <w:spacing w:val="-2"/>
        </w:rPr>
        <w:t xml:space="preserve"> </w:t>
      </w:r>
      <w:r>
        <w:t>missions</w:t>
      </w:r>
      <w:r>
        <w:tab/>
      </w:r>
      <w:r>
        <w:t>[B]</w:t>
      </w:r>
      <w:r>
        <w:rPr>
          <w:spacing w:val="-1"/>
        </w:rPr>
        <w:t xml:space="preserve"> </w:t>
      </w:r>
      <w:r>
        <w:t>fortunes</w:t>
      </w:r>
      <w:r>
        <w:tab/>
      </w:r>
      <w:r>
        <w:t>[C]</w:t>
      </w:r>
      <w:r>
        <w:rPr>
          <w:spacing w:val="-4"/>
        </w:rPr>
        <w:t xml:space="preserve"> </w:t>
      </w:r>
      <w:r>
        <w:t>interests</w:t>
      </w:r>
      <w:r>
        <w:tab/>
      </w:r>
      <w:r>
        <w:t>[D] careers 13</w:t>
      </w:r>
      <w:r>
        <w:rPr>
          <w:rFonts w:hint="eastAsia" w:ascii="宋体" w:eastAsia="宋体"/>
        </w:rPr>
        <w:t>．</w:t>
      </w:r>
      <w:r>
        <w:t>[A]</w:t>
      </w:r>
      <w:r>
        <w:rPr>
          <w:spacing w:val="-3"/>
        </w:rPr>
        <w:t xml:space="preserve"> </w:t>
      </w:r>
      <w:r>
        <w:t>affirm</w:t>
      </w:r>
      <w:r>
        <w:tab/>
      </w:r>
      <w:r>
        <w:t>[B]</w:t>
      </w:r>
      <w:r>
        <w:rPr>
          <w:spacing w:val="-5"/>
        </w:rPr>
        <w:t xml:space="preserve"> </w:t>
      </w:r>
      <w:r>
        <w:t>witness</w:t>
      </w:r>
      <w:r>
        <w:tab/>
      </w:r>
      <w:r>
        <w:t>[C]</w:t>
      </w:r>
      <w:r>
        <w:rPr>
          <w:spacing w:val="-4"/>
        </w:rPr>
        <w:t xml:space="preserve"> </w:t>
      </w:r>
      <w:r>
        <w:t>observe</w:t>
      </w:r>
      <w:r>
        <w:tab/>
      </w:r>
      <w:r>
        <w:t>[D] approve 14</w:t>
      </w:r>
      <w:r>
        <w:rPr>
          <w:rFonts w:hint="eastAsia" w:ascii="宋体" w:eastAsia="宋体"/>
        </w:rPr>
        <w:t>．</w:t>
      </w:r>
      <w:r>
        <w:t>[A]</w:t>
      </w:r>
      <w:r>
        <w:rPr>
          <w:spacing w:val="-2"/>
        </w:rPr>
        <w:t xml:space="preserve"> </w:t>
      </w:r>
      <w:r>
        <w:t>moreover</w:t>
      </w:r>
      <w:r>
        <w:tab/>
      </w:r>
      <w:r>
        <w:t>[B]</w:t>
      </w:r>
      <w:r>
        <w:rPr>
          <w:spacing w:val="-5"/>
        </w:rPr>
        <w:t xml:space="preserve"> </w:t>
      </w:r>
      <w:r>
        <w:t>therefore</w:t>
      </w:r>
      <w:r>
        <w:tab/>
      </w:r>
      <w:r>
        <w:t>[C]</w:t>
      </w:r>
      <w:r>
        <w:rPr>
          <w:spacing w:val="-4"/>
        </w:rPr>
        <w:t xml:space="preserve"> </w:t>
      </w:r>
      <w:r>
        <w:t>however</w:t>
      </w:r>
      <w:r>
        <w:tab/>
      </w:r>
      <w:r>
        <w:t>[D] meanwhile 15</w:t>
      </w:r>
      <w:r>
        <w:rPr>
          <w:rFonts w:hint="eastAsia" w:ascii="宋体" w:eastAsia="宋体"/>
        </w:rPr>
        <w:t>．</w:t>
      </w:r>
      <w:r>
        <w:t>[A]</w:t>
      </w:r>
      <w:r>
        <w:rPr>
          <w:spacing w:val="-2"/>
        </w:rPr>
        <w:t xml:space="preserve"> </w:t>
      </w:r>
      <w:r>
        <w:t>given</w:t>
      </w:r>
      <w:r>
        <w:rPr>
          <w:spacing w:val="-2"/>
        </w:rPr>
        <w:t xml:space="preserve"> </w:t>
      </w:r>
      <w:r>
        <w:t>up</w:t>
      </w:r>
      <w:r>
        <w:tab/>
      </w:r>
      <w:r>
        <w:t>[B]</w:t>
      </w:r>
      <w:r>
        <w:rPr>
          <w:spacing w:val="-2"/>
        </w:rPr>
        <w:t xml:space="preserve"> </w:t>
      </w:r>
      <w:r>
        <w:t>got</w:t>
      </w:r>
      <w:r>
        <w:rPr>
          <w:spacing w:val="-1"/>
        </w:rPr>
        <w:t xml:space="preserve"> </w:t>
      </w:r>
      <w:r>
        <w:t>over</w:t>
      </w:r>
      <w:r>
        <w:tab/>
      </w:r>
      <w:r>
        <w:t>[C]</w:t>
      </w:r>
      <w:r>
        <w:rPr>
          <w:spacing w:val="-3"/>
        </w:rPr>
        <w:t xml:space="preserve"> </w:t>
      </w:r>
      <w:r>
        <w:t>carried</w:t>
      </w:r>
      <w:r>
        <w:rPr>
          <w:spacing w:val="-3"/>
        </w:rPr>
        <w:t xml:space="preserve"> </w:t>
      </w:r>
      <w:r>
        <w:t>on</w:t>
      </w:r>
      <w:r>
        <w:tab/>
      </w:r>
      <w:r>
        <w:t>[D] put down 16</w:t>
      </w:r>
      <w:r>
        <w:rPr>
          <w:rFonts w:hint="eastAsia" w:ascii="宋体" w:eastAsia="宋体"/>
        </w:rPr>
        <w:t>．</w:t>
      </w:r>
      <w:r>
        <w:t>[A]</w:t>
      </w:r>
      <w:r>
        <w:rPr>
          <w:spacing w:val="-2"/>
        </w:rPr>
        <w:t xml:space="preserve"> </w:t>
      </w:r>
      <w:r>
        <w:t>assessing</w:t>
      </w:r>
      <w:r>
        <w:tab/>
      </w:r>
      <w:r>
        <w:t>[B]</w:t>
      </w:r>
      <w:r>
        <w:rPr>
          <w:spacing w:val="-5"/>
        </w:rPr>
        <w:t xml:space="preserve"> </w:t>
      </w:r>
      <w:r>
        <w:t>supervising</w:t>
      </w:r>
      <w:r>
        <w:tab/>
      </w:r>
      <w:r>
        <w:t>[C]</w:t>
      </w:r>
      <w:r>
        <w:rPr>
          <w:spacing w:val="-5"/>
        </w:rPr>
        <w:t xml:space="preserve"> </w:t>
      </w:r>
      <w:r>
        <w:t>administering</w:t>
      </w:r>
      <w:r>
        <w:tab/>
      </w:r>
      <w:r>
        <w:t>[D] valuing 17</w:t>
      </w:r>
      <w:r>
        <w:rPr>
          <w:rFonts w:hint="eastAsia" w:ascii="宋体" w:eastAsia="宋体"/>
        </w:rPr>
        <w:t>．</w:t>
      </w:r>
      <w:r>
        <w:t>[A]</w:t>
      </w:r>
      <w:r>
        <w:rPr>
          <w:spacing w:val="-2"/>
        </w:rPr>
        <w:t xml:space="preserve"> </w:t>
      </w:r>
      <w:r>
        <w:t>development</w:t>
      </w:r>
      <w:r>
        <w:tab/>
      </w:r>
      <w:r>
        <w:t>[B]</w:t>
      </w:r>
      <w:r>
        <w:rPr>
          <w:spacing w:val="-1"/>
        </w:rPr>
        <w:t xml:space="preserve"> </w:t>
      </w:r>
      <w:r>
        <w:t>origin</w:t>
      </w:r>
      <w:r>
        <w:tab/>
      </w:r>
      <w:r>
        <w:t>[C]</w:t>
      </w:r>
      <w:r>
        <w:rPr>
          <w:spacing w:val="-3"/>
        </w:rPr>
        <w:t xml:space="preserve"> </w:t>
      </w:r>
      <w:r>
        <w:t>consequence</w:t>
      </w:r>
      <w:r>
        <w:tab/>
      </w:r>
      <w:r>
        <w:tab/>
      </w:r>
      <w:r>
        <w:t>[D] instrument 18</w:t>
      </w:r>
      <w:r>
        <w:rPr>
          <w:rFonts w:hint="eastAsia" w:ascii="宋体" w:eastAsia="宋体"/>
        </w:rPr>
        <w:t>．</w:t>
      </w:r>
      <w:r>
        <w:t>[A]</w:t>
      </w:r>
      <w:r>
        <w:rPr>
          <w:spacing w:val="-2"/>
        </w:rPr>
        <w:t xml:space="preserve"> </w:t>
      </w:r>
      <w:r>
        <w:t>linked</w:t>
      </w:r>
      <w:r>
        <w:tab/>
      </w:r>
      <w:r>
        <w:t>[B]</w:t>
      </w:r>
      <w:r>
        <w:rPr>
          <w:spacing w:val="-4"/>
        </w:rPr>
        <w:t xml:space="preserve"> </w:t>
      </w:r>
      <w:r>
        <w:t>integrated</w:t>
      </w:r>
      <w:r>
        <w:tab/>
      </w:r>
      <w:r>
        <w:t>[C]</w:t>
      </w:r>
      <w:r>
        <w:rPr>
          <w:spacing w:val="-3"/>
        </w:rPr>
        <w:t xml:space="preserve"> </w:t>
      </w:r>
      <w:r>
        <w:t>woven</w:t>
      </w:r>
      <w:r>
        <w:tab/>
      </w:r>
      <w:r>
        <w:t>[D] combined 19</w:t>
      </w:r>
      <w:r>
        <w:rPr>
          <w:rFonts w:hint="eastAsia" w:ascii="宋体" w:eastAsia="宋体"/>
        </w:rPr>
        <w:t>．</w:t>
      </w:r>
      <w:r>
        <w:t>[A]</w:t>
      </w:r>
      <w:r>
        <w:rPr>
          <w:spacing w:val="-2"/>
        </w:rPr>
        <w:t xml:space="preserve"> </w:t>
      </w:r>
      <w:r>
        <w:t>limited</w:t>
      </w:r>
      <w:r>
        <w:tab/>
      </w:r>
      <w:r>
        <w:t>[B]</w:t>
      </w:r>
      <w:r>
        <w:rPr>
          <w:spacing w:val="-2"/>
        </w:rPr>
        <w:t xml:space="preserve"> </w:t>
      </w:r>
      <w:r>
        <w:t>subjected</w:t>
      </w:r>
      <w:r>
        <w:tab/>
      </w:r>
      <w:r>
        <w:t>[C]</w:t>
      </w:r>
      <w:r>
        <w:rPr>
          <w:spacing w:val="-4"/>
        </w:rPr>
        <w:t xml:space="preserve"> </w:t>
      </w:r>
      <w:r>
        <w:t>converted</w:t>
      </w:r>
      <w:r>
        <w:tab/>
      </w:r>
      <w:r>
        <w:t>[D] directed 20</w:t>
      </w:r>
      <w:r>
        <w:rPr>
          <w:rFonts w:hint="eastAsia" w:ascii="宋体" w:eastAsia="宋体"/>
        </w:rPr>
        <w:t>．</w:t>
      </w:r>
      <w:r>
        <w:t>[A]</w:t>
      </w:r>
      <w:r>
        <w:rPr>
          <w:spacing w:val="-2"/>
        </w:rPr>
        <w:t xml:space="preserve"> </w:t>
      </w:r>
      <w:r>
        <w:t>paradoxical</w:t>
      </w:r>
      <w:r>
        <w:tab/>
      </w:r>
      <w:r>
        <w:t>[B] incompatible</w:t>
      </w:r>
      <w:r>
        <w:rPr>
          <w:spacing w:val="50"/>
        </w:rPr>
        <w:t xml:space="preserve"> </w:t>
      </w:r>
      <w:r>
        <w:t>[C]</w:t>
      </w:r>
      <w:r>
        <w:rPr>
          <w:spacing w:val="-5"/>
        </w:rPr>
        <w:t xml:space="preserve"> </w:t>
      </w:r>
      <w:r>
        <w:t>inevitable</w:t>
      </w:r>
      <w:r>
        <w:tab/>
      </w:r>
      <w:r>
        <w:t>[D]</w:t>
      </w:r>
      <w:r>
        <w:rPr>
          <w:spacing w:val="-2"/>
        </w:rPr>
        <w:t xml:space="preserve"> </w:t>
      </w:r>
      <w:r>
        <w:t>continuous</w:t>
      </w: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4"/>
        <w:rPr>
          <w:sz w:val="24"/>
        </w:rPr>
      </w:pPr>
    </w:p>
    <w:p>
      <w:pPr>
        <w:pStyle w:val="2"/>
        <w:tabs>
          <w:tab w:val="left" w:pos="3423"/>
        </w:tabs>
        <w:spacing w:before="144"/>
        <w:ind w:left="2163"/>
      </w:pPr>
      <w:r>
        <w:t>Section</w:t>
      </w:r>
      <w:r>
        <w:rPr>
          <w:spacing w:val="-3"/>
        </w:rPr>
        <w:t xml:space="preserve"> </w:t>
      </w:r>
      <w:r>
        <w:t>II</w:t>
      </w:r>
      <w:r>
        <w:tab/>
      </w:r>
      <w:r>
        <w:t>Reading</w:t>
      </w:r>
      <w:r>
        <w:rPr>
          <w:spacing w:val="-2"/>
        </w:rPr>
        <w:t xml:space="preserve"> </w:t>
      </w:r>
      <w:r>
        <w:t>Comprehension</w:t>
      </w:r>
    </w:p>
    <w:p>
      <w:pPr>
        <w:pStyle w:val="4"/>
        <w:rPr>
          <w:sz w:val="28"/>
        </w:rPr>
      </w:pPr>
    </w:p>
    <w:p>
      <w:pPr>
        <w:pStyle w:val="3"/>
        <w:spacing w:before="206" w:line="362" w:lineRule="auto"/>
        <w:ind w:right="7325"/>
      </w:pPr>
      <w:r>
        <w:t>Part A Directions:</w:t>
      </w:r>
    </w:p>
    <w:p>
      <w:pPr>
        <w:pStyle w:val="4"/>
        <w:spacing w:before="1" w:line="364" w:lineRule="auto"/>
        <w:ind w:left="109" w:right="471"/>
      </w:pPr>
      <w:r>
        <w:t>Read the following four texts. Answer the questions below each text by choosing A, B, C or D. Mark your answers on ANSWER SHEET 1. (40</w:t>
      </w:r>
      <w:r>
        <w:rPr>
          <w:spacing w:val="-22"/>
        </w:rPr>
        <w:t xml:space="preserve"> </w:t>
      </w:r>
      <w:r>
        <w:t>points)</w:t>
      </w:r>
    </w:p>
    <w:p>
      <w:pPr>
        <w:spacing w:after="0" w:line="364" w:lineRule="auto"/>
        <w:sectPr>
          <w:pgSz w:w="10720" w:h="14970"/>
          <w:pgMar w:top="1220" w:right="900" w:bottom="1080" w:left="1280" w:header="0" w:footer="900" w:gutter="0"/>
          <w:cols w:space="720" w:num="1"/>
        </w:sectPr>
      </w:pPr>
    </w:p>
    <w:p>
      <w:pPr>
        <w:pStyle w:val="3"/>
        <w:ind w:left="3779"/>
      </w:pPr>
      <w:r>
        <w:t>Text 1</w:t>
      </w:r>
    </w:p>
    <w:p>
      <w:pPr>
        <w:pStyle w:val="4"/>
        <w:spacing w:before="2"/>
        <w:rPr>
          <w:b/>
          <w:sz w:val="34"/>
        </w:rPr>
      </w:pPr>
    </w:p>
    <w:p>
      <w:pPr>
        <w:pStyle w:val="4"/>
        <w:spacing w:line="309" w:lineRule="auto"/>
        <w:ind w:left="109" w:right="456" w:firstLine="453"/>
        <w:jc w:val="both"/>
      </w:pPr>
      <w:r>
        <w:t xml:space="preserve">While still catching up to men in some spheres of modern life, women appear to be way ahead in at least one undesirable category. </w:t>
      </w:r>
      <w:r>
        <w:rPr>
          <w:spacing w:val="-4"/>
        </w:rPr>
        <w:t>“Women</w:t>
      </w:r>
      <w:r>
        <w:rPr>
          <w:spacing w:val="48"/>
        </w:rPr>
        <w:t xml:space="preserve"> </w:t>
      </w:r>
      <w:r>
        <w:t xml:space="preserve">are particularly susceptible to developing depression and anxiety disorders in response to stress compared to men,” according to </w:t>
      </w:r>
      <w:r>
        <w:rPr>
          <w:spacing w:val="-4"/>
        </w:rPr>
        <w:t>Dr. Yehuda,</w:t>
      </w:r>
      <w:r>
        <w:rPr>
          <w:spacing w:val="48"/>
        </w:rPr>
        <w:t xml:space="preserve"> </w:t>
      </w:r>
      <w:r>
        <w:t xml:space="preserve">chief psychiatrist at New </w:t>
      </w:r>
      <w:r>
        <w:rPr>
          <w:spacing w:val="-6"/>
        </w:rPr>
        <w:t xml:space="preserve">York’s </w:t>
      </w:r>
      <w:r>
        <w:rPr>
          <w:spacing w:val="-5"/>
        </w:rPr>
        <w:t xml:space="preserve">Veteran’s </w:t>
      </w:r>
      <w:r>
        <w:t>Administration Hospital.</w:t>
      </w:r>
    </w:p>
    <w:p>
      <w:pPr>
        <w:pStyle w:val="4"/>
        <w:spacing w:line="309" w:lineRule="auto"/>
        <w:ind w:left="109" w:right="456" w:firstLine="458"/>
        <w:jc w:val="both"/>
      </w:pPr>
      <w:r>
        <w:t>Studies of both animals and humans have shown that sex hormones somehow affect the stress response, causing females under stress to produce more of the trigger chemicals than do males under the same conditions. In several of the studies, when stressed-out female rats had their ovaries (the female reproductive organs) removed, their chemical responses became equal to those of the males.</w:t>
      </w:r>
    </w:p>
    <w:p>
      <w:pPr>
        <w:pStyle w:val="4"/>
        <w:spacing w:line="307" w:lineRule="auto"/>
        <w:ind w:left="109" w:right="452" w:firstLine="446"/>
        <w:jc w:val="both"/>
      </w:pPr>
      <w:r>
        <w:t xml:space="preserve">Adding to a </w:t>
      </w:r>
      <w:r>
        <w:rPr>
          <w:spacing w:val="-3"/>
        </w:rPr>
        <w:t xml:space="preserve">woman’s </w:t>
      </w:r>
      <w:r>
        <w:t xml:space="preserve">increased dose of stress chemicals, are her increased “opportunities” for stress. “It’s not necessarily that women don’t cope as well. It’s  just that they have so much more to cope with,” says </w:t>
      </w:r>
      <w:r>
        <w:rPr>
          <w:spacing w:val="-4"/>
        </w:rPr>
        <w:t xml:space="preserve">Dr. Yehuda. </w:t>
      </w:r>
      <w:r>
        <w:t xml:space="preserve">“Their capacity for tolerating stress may even be greater than </w:t>
      </w:r>
      <w:r>
        <w:rPr>
          <w:spacing w:val="-3"/>
        </w:rPr>
        <w:t xml:space="preserve">men’s,” </w:t>
      </w:r>
      <w:r>
        <w:t xml:space="preserve">she observes, </w:t>
      </w:r>
      <w:r>
        <w:rPr>
          <w:spacing w:val="-4"/>
        </w:rPr>
        <w:t xml:space="preserve">“it’s </w:t>
      </w:r>
      <w:r>
        <w:t xml:space="preserve">just that they’re dealing with so many more things that they become worn out from it more visibly and </w:t>
      </w:r>
      <w:r>
        <w:rPr>
          <w:spacing w:val="-3"/>
        </w:rPr>
        <w:t>sooner.”</w:t>
      </w:r>
    </w:p>
    <w:p>
      <w:pPr>
        <w:pStyle w:val="4"/>
        <w:spacing w:line="309" w:lineRule="auto"/>
        <w:ind w:left="109" w:right="458" w:firstLine="458"/>
        <w:jc w:val="both"/>
      </w:pPr>
      <w:r>
        <w:rPr>
          <w:spacing w:val="-4"/>
        </w:rPr>
        <w:t xml:space="preserve">Dr. </w:t>
      </w:r>
      <w:r>
        <w:rPr>
          <w:spacing w:val="-5"/>
        </w:rPr>
        <w:t xml:space="preserve">Yehuda </w:t>
      </w:r>
      <w:r>
        <w:t xml:space="preserve">notes another difference between the sexes. “I think that the kinds of things that women are exposed to tend to be in more of a chronic or repeated nature. Men go to war and are exposed to combat stress. Men are exposed to more acts of random physical violence. The kinds of interpersonal violence that women are exposed to tend to be in domestic </w:t>
      </w:r>
      <w:r>
        <w:rPr>
          <w:spacing w:val="1"/>
        </w:rPr>
        <w:t xml:space="preserve">situations, </w:t>
      </w:r>
      <w:r>
        <w:t>by, unfortunately, parents or  other family members, and they tend not to be one-shot deals. The wear-and-tear  that comes from these longer relationships can be quite</w:t>
      </w:r>
      <w:r>
        <w:rPr>
          <w:spacing w:val="-12"/>
        </w:rPr>
        <w:t xml:space="preserve"> </w:t>
      </w:r>
      <w:r>
        <w:t>devastating.”</w:t>
      </w:r>
    </w:p>
    <w:p>
      <w:pPr>
        <w:pStyle w:val="4"/>
        <w:spacing w:line="309" w:lineRule="auto"/>
        <w:ind w:left="109" w:right="403" w:firstLine="446"/>
        <w:jc w:val="both"/>
      </w:pPr>
      <w:r>
        <w:t xml:space="preserve">Adeline Alvarez married at 18 and gave birth to a son, but was determined to finish college. “I struggled a lot to get the college degree. I was living in so much frustration that that was my escape, to go to school, and get ahead and do </w:t>
      </w:r>
      <w:r>
        <w:rPr>
          <w:spacing w:val="-3"/>
        </w:rPr>
        <w:t xml:space="preserve">better.” </w:t>
      </w:r>
      <w:r>
        <w:t xml:space="preserve">Later, her marriage ended and she became a single mother. </w:t>
      </w:r>
      <w:r>
        <w:rPr>
          <w:spacing w:val="-3"/>
        </w:rPr>
        <w:t xml:space="preserve">“It’s </w:t>
      </w:r>
      <w:r>
        <w:t xml:space="preserve">the hardest thing to take care of a teenager, have a job, pay the rent, pay the car payment, and pay the debt. </w:t>
      </w:r>
      <w:r>
        <w:rPr>
          <w:u w:val="single"/>
        </w:rPr>
        <w:t>I lived from paycheck to paycheck</w:t>
      </w:r>
      <w:r>
        <w:t>.”</w:t>
      </w:r>
    </w:p>
    <w:p>
      <w:pPr>
        <w:pStyle w:val="4"/>
        <w:spacing w:line="309" w:lineRule="auto"/>
        <w:ind w:left="109" w:right="458" w:firstLine="458"/>
        <w:jc w:val="both"/>
      </w:pPr>
      <w:r>
        <w:t>Not everyone experiences the kinds of severe chronic stresses Alvarez describes. But most women today are coping with a lot of obligations, with few breaks, and feeling the strain. Alvarez’s experience demonstrates the importance of finding ways to diffuse stress before it threatens your health and your ability to function.</w:t>
      </w:r>
    </w:p>
    <w:p>
      <w:pPr>
        <w:spacing w:after="0" w:line="309" w:lineRule="auto"/>
        <w:jc w:val="both"/>
        <w:sectPr>
          <w:pgSz w:w="10720" w:h="14970"/>
          <w:pgMar w:top="1140" w:right="900" w:bottom="1080" w:left="1280" w:header="0" w:footer="900" w:gutter="0"/>
          <w:cols w:space="720" w:num="1"/>
        </w:sectPr>
      </w:pPr>
    </w:p>
    <w:p>
      <w:pPr>
        <w:pStyle w:val="8"/>
        <w:numPr>
          <w:ilvl w:val="0"/>
          <w:numId w:val="2"/>
        </w:numPr>
        <w:tabs>
          <w:tab w:val="left" w:pos="530"/>
        </w:tabs>
        <w:spacing w:before="79" w:after="0" w:line="240" w:lineRule="auto"/>
        <w:ind w:left="529" w:right="0" w:hanging="420"/>
        <w:jc w:val="left"/>
        <w:rPr>
          <w:sz w:val="23"/>
        </w:rPr>
      </w:pPr>
      <w:r>
        <w:rPr>
          <w:sz w:val="23"/>
        </w:rPr>
        <w:t>Which of the following is true according to the first two</w:t>
      </w:r>
      <w:r>
        <w:rPr>
          <w:spacing w:val="-20"/>
          <w:sz w:val="23"/>
        </w:rPr>
        <w:t xml:space="preserve"> </w:t>
      </w:r>
      <w:r>
        <w:rPr>
          <w:sz w:val="23"/>
        </w:rPr>
        <w:t>paragraphs?</w:t>
      </w:r>
    </w:p>
    <w:p>
      <w:pPr>
        <w:pStyle w:val="8"/>
        <w:numPr>
          <w:ilvl w:val="1"/>
          <w:numId w:val="2"/>
        </w:numPr>
        <w:tabs>
          <w:tab w:val="left" w:pos="902"/>
        </w:tabs>
        <w:spacing w:before="76" w:after="0" w:line="240" w:lineRule="auto"/>
        <w:ind w:left="901" w:right="0" w:hanging="372"/>
        <w:jc w:val="left"/>
        <w:rPr>
          <w:sz w:val="23"/>
        </w:rPr>
      </w:pPr>
      <w:r>
        <w:rPr>
          <w:spacing w:val="-5"/>
          <w:sz w:val="23"/>
        </w:rPr>
        <w:t xml:space="preserve">Women </w:t>
      </w:r>
      <w:r>
        <w:rPr>
          <w:sz w:val="23"/>
        </w:rPr>
        <w:t>are biologically more vulnerable to</w:t>
      </w:r>
      <w:r>
        <w:rPr>
          <w:spacing w:val="-5"/>
          <w:sz w:val="23"/>
        </w:rPr>
        <w:t xml:space="preserve"> </w:t>
      </w:r>
      <w:r>
        <w:rPr>
          <w:sz w:val="23"/>
        </w:rPr>
        <w:t>stress.</w:t>
      </w:r>
    </w:p>
    <w:p>
      <w:pPr>
        <w:pStyle w:val="8"/>
        <w:numPr>
          <w:ilvl w:val="1"/>
          <w:numId w:val="2"/>
        </w:numPr>
        <w:tabs>
          <w:tab w:val="left" w:pos="888"/>
        </w:tabs>
        <w:spacing w:before="74" w:after="0" w:line="240" w:lineRule="auto"/>
        <w:ind w:left="887" w:right="0" w:hanging="358"/>
        <w:jc w:val="left"/>
        <w:rPr>
          <w:sz w:val="23"/>
        </w:rPr>
      </w:pPr>
      <w:r>
        <w:rPr>
          <w:spacing w:val="-5"/>
          <w:sz w:val="23"/>
        </w:rPr>
        <w:t xml:space="preserve">Women </w:t>
      </w:r>
      <w:r>
        <w:rPr>
          <w:sz w:val="23"/>
        </w:rPr>
        <w:t>are still suffering much stress caused by</w:t>
      </w:r>
      <w:r>
        <w:rPr>
          <w:spacing w:val="-5"/>
          <w:sz w:val="23"/>
        </w:rPr>
        <w:t xml:space="preserve"> </w:t>
      </w:r>
      <w:r>
        <w:rPr>
          <w:sz w:val="23"/>
        </w:rPr>
        <w:t>men.</w:t>
      </w:r>
    </w:p>
    <w:p>
      <w:pPr>
        <w:pStyle w:val="8"/>
        <w:numPr>
          <w:ilvl w:val="1"/>
          <w:numId w:val="2"/>
        </w:numPr>
        <w:tabs>
          <w:tab w:val="left" w:pos="888"/>
        </w:tabs>
        <w:spacing w:before="76" w:after="0" w:line="240" w:lineRule="auto"/>
        <w:ind w:left="887" w:right="0" w:hanging="358"/>
        <w:jc w:val="left"/>
        <w:rPr>
          <w:sz w:val="23"/>
        </w:rPr>
      </w:pPr>
      <w:r>
        <w:rPr>
          <w:spacing w:val="-5"/>
          <w:sz w:val="23"/>
        </w:rPr>
        <w:t xml:space="preserve">Women </w:t>
      </w:r>
      <w:r>
        <w:rPr>
          <w:sz w:val="23"/>
        </w:rPr>
        <w:t>are more experienced than men in coping with</w:t>
      </w:r>
      <w:r>
        <w:rPr>
          <w:spacing w:val="-6"/>
          <w:sz w:val="23"/>
        </w:rPr>
        <w:t xml:space="preserve"> </w:t>
      </w:r>
      <w:r>
        <w:rPr>
          <w:sz w:val="23"/>
        </w:rPr>
        <w:t>stress.</w:t>
      </w:r>
    </w:p>
    <w:p>
      <w:pPr>
        <w:pStyle w:val="8"/>
        <w:numPr>
          <w:ilvl w:val="1"/>
          <w:numId w:val="2"/>
        </w:numPr>
        <w:tabs>
          <w:tab w:val="left" w:pos="904"/>
        </w:tabs>
        <w:spacing w:before="76" w:after="0" w:line="240" w:lineRule="auto"/>
        <w:ind w:left="904" w:right="0" w:hanging="375"/>
        <w:jc w:val="left"/>
        <w:rPr>
          <w:sz w:val="23"/>
        </w:rPr>
      </w:pPr>
      <w:r>
        <w:rPr>
          <w:sz w:val="23"/>
        </w:rPr>
        <w:t>Men and women show different inclinations when faced with</w:t>
      </w:r>
      <w:r>
        <w:rPr>
          <w:spacing w:val="-17"/>
          <w:sz w:val="23"/>
        </w:rPr>
        <w:t xml:space="preserve"> </w:t>
      </w:r>
      <w:r>
        <w:rPr>
          <w:sz w:val="23"/>
        </w:rPr>
        <w:t>stress.</w:t>
      </w:r>
    </w:p>
    <w:p>
      <w:pPr>
        <w:pStyle w:val="4"/>
        <w:rPr>
          <w:sz w:val="24"/>
        </w:rPr>
      </w:pPr>
    </w:p>
    <w:p>
      <w:pPr>
        <w:pStyle w:val="8"/>
        <w:numPr>
          <w:ilvl w:val="0"/>
          <w:numId w:val="2"/>
        </w:numPr>
        <w:tabs>
          <w:tab w:val="left" w:pos="530"/>
        </w:tabs>
        <w:spacing w:before="139" w:after="0" w:line="240" w:lineRule="auto"/>
        <w:ind w:left="529" w:right="0" w:hanging="420"/>
        <w:jc w:val="left"/>
        <w:rPr>
          <w:sz w:val="23"/>
        </w:rPr>
      </w:pPr>
      <w:r>
        <w:rPr>
          <w:spacing w:val="-4"/>
          <w:sz w:val="23"/>
        </w:rPr>
        <w:t xml:space="preserve">Dr. </w:t>
      </w:r>
      <w:r>
        <w:rPr>
          <w:spacing w:val="-5"/>
          <w:sz w:val="23"/>
        </w:rPr>
        <w:t xml:space="preserve">Yehuda’s </w:t>
      </w:r>
      <w:r>
        <w:rPr>
          <w:sz w:val="23"/>
        </w:rPr>
        <w:t>research suggests that</w:t>
      </w:r>
      <w:r>
        <w:rPr>
          <w:spacing w:val="-10"/>
          <w:sz w:val="23"/>
        </w:rPr>
        <w:t xml:space="preserve"> </w:t>
      </w:r>
      <w:r>
        <w:rPr>
          <w:sz w:val="23"/>
        </w:rPr>
        <w:t>women</w:t>
      </w:r>
    </w:p>
    <w:p>
      <w:pPr>
        <w:pStyle w:val="8"/>
        <w:numPr>
          <w:ilvl w:val="1"/>
          <w:numId w:val="2"/>
        </w:numPr>
        <w:tabs>
          <w:tab w:val="left" w:pos="904"/>
        </w:tabs>
        <w:spacing w:before="77" w:after="0" w:line="240" w:lineRule="auto"/>
        <w:ind w:left="904" w:right="0" w:hanging="375"/>
        <w:jc w:val="left"/>
        <w:rPr>
          <w:sz w:val="23"/>
        </w:rPr>
      </w:pPr>
      <w:r>
        <w:rPr>
          <w:sz w:val="23"/>
        </w:rPr>
        <w:t>need extra doses of chemicals to handle</w:t>
      </w:r>
      <w:r>
        <w:rPr>
          <w:spacing w:val="-4"/>
          <w:sz w:val="23"/>
        </w:rPr>
        <w:t xml:space="preserve"> </w:t>
      </w:r>
      <w:r>
        <w:rPr>
          <w:sz w:val="23"/>
        </w:rPr>
        <w:t>stress.</w:t>
      </w:r>
    </w:p>
    <w:p>
      <w:pPr>
        <w:pStyle w:val="8"/>
        <w:numPr>
          <w:ilvl w:val="1"/>
          <w:numId w:val="2"/>
        </w:numPr>
        <w:tabs>
          <w:tab w:val="left" w:pos="892"/>
        </w:tabs>
        <w:spacing w:before="73" w:after="0" w:line="240" w:lineRule="auto"/>
        <w:ind w:left="892" w:right="0" w:hanging="363"/>
        <w:jc w:val="left"/>
        <w:rPr>
          <w:sz w:val="23"/>
        </w:rPr>
      </w:pPr>
      <w:r>
        <w:rPr>
          <w:sz w:val="23"/>
        </w:rPr>
        <w:t>have limited capacity for tolerating</w:t>
      </w:r>
      <w:r>
        <w:rPr>
          <w:spacing w:val="-2"/>
          <w:sz w:val="23"/>
        </w:rPr>
        <w:t xml:space="preserve"> </w:t>
      </w:r>
      <w:r>
        <w:rPr>
          <w:sz w:val="23"/>
        </w:rPr>
        <w:t>stress.</w:t>
      </w:r>
    </w:p>
    <w:p>
      <w:pPr>
        <w:pStyle w:val="8"/>
        <w:numPr>
          <w:ilvl w:val="1"/>
          <w:numId w:val="2"/>
        </w:numPr>
        <w:tabs>
          <w:tab w:val="left" w:pos="892"/>
        </w:tabs>
        <w:spacing w:before="77" w:after="0" w:line="240" w:lineRule="auto"/>
        <w:ind w:left="892" w:right="0" w:hanging="363"/>
        <w:jc w:val="left"/>
        <w:rPr>
          <w:sz w:val="23"/>
        </w:rPr>
      </w:pPr>
      <w:r>
        <w:rPr>
          <w:sz w:val="23"/>
        </w:rPr>
        <w:t>are more capable of avoiding</w:t>
      </w:r>
      <w:r>
        <w:rPr>
          <w:spacing w:val="-10"/>
          <w:sz w:val="23"/>
        </w:rPr>
        <w:t xml:space="preserve"> </w:t>
      </w:r>
      <w:r>
        <w:rPr>
          <w:sz w:val="23"/>
        </w:rPr>
        <w:t>stress.</w:t>
      </w:r>
    </w:p>
    <w:p>
      <w:pPr>
        <w:pStyle w:val="8"/>
        <w:numPr>
          <w:ilvl w:val="1"/>
          <w:numId w:val="2"/>
        </w:numPr>
        <w:tabs>
          <w:tab w:val="left" w:pos="904"/>
        </w:tabs>
        <w:spacing w:before="76" w:after="0" w:line="240" w:lineRule="auto"/>
        <w:ind w:left="904" w:right="0" w:hanging="375"/>
        <w:jc w:val="left"/>
        <w:rPr>
          <w:sz w:val="23"/>
        </w:rPr>
      </w:pPr>
      <w:r>
        <w:rPr>
          <w:sz w:val="23"/>
        </w:rPr>
        <w:t>are exposed to more</w:t>
      </w:r>
      <w:r>
        <w:rPr>
          <w:spacing w:val="-5"/>
          <w:sz w:val="23"/>
        </w:rPr>
        <w:t xml:space="preserve"> </w:t>
      </w:r>
      <w:r>
        <w:rPr>
          <w:sz w:val="23"/>
        </w:rPr>
        <w:t>stress.</w:t>
      </w:r>
    </w:p>
    <w:p>
      <w:pPr>
        <w:pStyle w:val="4"/>
        <w:rPr>
          <w:sz w:val="24"/>
        </w:rPr>
      </w:pPr>
    </w:p>
    <w:p>
      <w:pPr>
        <w:pStyle w:val="8"/>
        <w:numPr>
          <w:ilvl w:val="0"/>
          <w:numId w:val="2"/>
        </w:numPr>
        <w:tabs>
          <w:tab w:val="left" w:pos="530"/>
        </w:tabs>
        <w:spacing w:before="139" w:after="0" w:line="240" w:lineRule="auto"/>
        <w:ind w:left="529" w:right="0" w:hanging="420"/>
        <w:jc w:val="left"/>
        <w:rPr>
          <w:sz w:val="23"/>
        </w:rPr>
      </w:pPr>
      <w:r>
        <w:rPr>
          <w:sz w:val="23"/>
        </w:rPr>
        <w:t>According to Paragraph 4, the stress women confront tends to</w:t>
      </w:r>
      <w:r>
        <w:rPr>
          <w:spacing w:val="-15"/>
          <w:sz w:val="23"/>
        </w:rPr>
        <w:t xml:space="preserve"> </w:t>
      </w:r>
      <w:r>
        <w:rPr>
          <w:sz w:val="23"/>
        </w:rPr>
        <w:t>be</w:t>
      </w:r>
    </w:p>
    <w:p>
      <w:pPr>
        <w:pStyle w:val="8"/>
        <w:numPr>
          <w:ilvl w:val="1"/>
          <w:numId w:val="2"/>
        </w:numPr>
        <w:tabs>
          <w:tab w:val="left" w:pos="904"/>
        </w:tabs>
        <w:spacing w:before="76" w:after="0" w:line="240" w:lineRule="auto"/>
        <w:ind w:left="904" w:right="0" w:hanging="375"/>
        <w:jc w:val="left"/>
        <w:rPr>
          <w:sz w:val="23"/>
        </w:rPr>
      </w:pPr>
      <w:r>
        <w:rPr>
          <w:sz w:val="23"/>
        </w:rPr>
        <w:t>domestic and</w:t>
      </w:r>
      <w:r>
        <w:rPr>
          <w:spacing w:val="-3"/>
          <w:sz w:val="23"/>
        </w:rPr>
        <w:t xml:space="preserve"> </w:t>
      </w:r>
      <w:r>
        <w:rPr>
          <w:sz w:val="23"/>
        </w:rPr>
        <w:t>temporary.</w:t>
      </w:r>
    </w:p>
    <w:p>
      <w:pPr>
        <w:pStyle w:val="8"/>
        <w:numPr>
          <w:ilvl w:val="1"/>
          <w:numId w:val="2"/>
        </w:numPr>
        <w:tabs>
          <w:tab w:val="left" w:pos="892"/>
        </w:tabs>
        <w:spacing w:before="74" w:after="0" w:line="240" w:lineRule="auto"/>
        <w:ind w:left="892" w:right="0" w:hanging="363"/>
        <w:jc w:val="left"/>
        <w:rPr>
          <w:sz w:val="23"/>
        </w:rPr>
      </w:pPr>
      <w:r>
        <w:rPr>
          <w:sz w:val="23"/>
        </w:rPr>
        <w:t>irregular and</w:t>
      </w:r>
      <w:r>
        <w:rPr>
          <w:spacing w:val="-8"/>
          <w:sz w:val="23"/>
        </w:rPr>
        <w:t xml:space="preserve"> </w:t>
      </w:r>
      <w:r>
        <w:rPr>
          <w:sz w:val="23"/>
        </w:rPr>
        <w:t>violent.</w:t>
      </w:r>
    </w:p>
    <w:p>
      <w:pPr>
        <w:pStyle w:val="8"/>
        <w:numPr>
          <w:ilvl w:val="1"/>
          <w:numId w:val="2"/>
        </w:numPr>
        <w:tabs>
          <w:tab w:val="left" w:pos="892"/>
        </w:tabs>
        <w:spacing w:before="76" w:after="0" w:line="240" w:lineRule="auto"/>
        <w:ind w:left="892" w:right="0" w:hanging="363"/>
        <w:jc w:val="left"/>
        <w:rPr>
          <w:sz w:val="23"/>
        </w:rPr>
      </w:pPr>
      <w:r>
        <w:rPr>
          <w:sz w:val="23"/>
        </w:rPr>
        <w:t>durable and</w:t>
      </w:r>
      <w:r>
        <w:rPr>
          <w:spacing w:val="-3"/>
          <w:sz w:val="23"/>
        </w:rPr>
        <w:t xml:space="preserve"> </w:t>
      </w:r>
      <w:r>
        <w:rPr>
          <w:sz w:val="23"/>
        </w:rPr>
        <w:t>frequent.</w:t>
      </w:r>
    </w:p>
    <w:p>
      <w:pPr>
        <w:pStyle w:val="8"/>
        <w:numPr>
          <w:ilvl w:val="1"/>
          <w:numId w:val="2"/>
        </w:numPr>
        <w:tabs>
          <w:tab w:val="left" w:pos="904"/>
        </w:tabs>
        <w:spacing w:before="77" w:after="0" w:line="240" w:lineRule="auto"/>
        <w:ind w:left="904" w:right="0" w:hanging="375"/>
        <w:jc w:val="left"/>
        <w:rPr>
          <w:sz w:val="23"/>
        </w:rPr>
      </w:pPr>
      <w:r>
        <w:rPr>
          <w:sz w:val="23"/>
        </w:rPr>
        <w:t>trivial and</w:t>
      </w:r>
      <w:r>
        <w:rPr>
          <w:spacing w:val="-3"/>
          <w:sz w:val="23"/>
        </w:rPr>
        <w:t xml:space="preserve"> </w:t>
      </w:r>
      <w:r>
        <w:rPr>
          <w:sz w:val="23"/>
        </w:rPr>
        <w:t>random.</w:t>
      </w:r>
    </w:p>
    <w:p>
      <w:pPr>
        <w:pStyle w:val="4"/>
        <w:rPr>
          <w:sz w:val="24"/>
        </w:rPr>
      </w:pPr>
    </w:p>
    <w:p>
      <w:pPr>
        <w:pStyle w:val="8"/>
        <w:numPr>
          <w:ilvl w:val="0"/>
          <w:numId w:val="2"/>
        </w:numPr>
        <w:tabs>
          <w:tab w:val="left" w:pos="530"/>
        </w:tabs>
        <w:spacing w:before="138" w:after="0" w:line="240" w:lineRule="auto"/>
        <w:ind w:left="529" w:right="0" w:hanging="420"/>
        <w:jc w:val="left"/>
        <w:rPr>
          <w:sz w:val="23"/>
        </w:rPr>
      </w:pPr>
      <w:r>
        <w:rPr>
          <w:sz w:val="23"/>
        </w:rPr>
        <w:t>The sentence “I lived from paycheck to paycheck.” (Line 6, Para.5) shows</w:t>
      </w:r>
      <w:r>
        <w:rPr>
          <w:spacing w:val="-20"/>
          <w:sz w:val="23"/>
        </w:rPr>
        <w:t xml:space="preserve"> </w:t>
      </w:r>
      <w:r>
        <w:rPr>
          <w:sz w:val="23"/>
        </w:rPr>
        <w:t>that</w:t>
      </w:r>
    </w:p>
    <w:p>
      <w:pPr>
        <w:pStyle w:val="8"/>
        <w:numPr>
          <w:ilvl w:val="1"/>
          <w:numId w:val="2"/>
        </w:numPr>
        <w:tabs>
          <w:tab w:val="left" w:pos="892"/>
        </w:tabs>
        <w:spacing w:before="77" w:after="0" w:line="240" w:lineRule="auto"/>
        <w:ind w:left="892" w:right="0" w:hanging="363"/>
        <w:jc w:val="left"/>
        <w:rPr>
          <w:sz w:val="23"/>
        </w:rPr>
      </w:pPr>
      <w:r>
        <w:rPr>
          <w:sz w:val="23"/>
        </w:rPr>
        <w:t>Alvarez cared about nothing but making</w:t>
      </w:r>
      <w:r>
        <w:rPr>
          <w:spacing w:val="-9"/>
          <w:sz w:val="23"/>
        </w:rPr>
        <w:t xml:space="preserve"> </w:t>
      </w:r>
      <w:r>
        <w:rPr>
          <w:spacing w:val="-3"/>
          <w:sz w:val="23"/>
        </w:rPr>
        <w:t>money.</w:t>
      </w:r>
    </w:p>
    <w:p>
      <w:pPr>
        <w:pStyle w:val="8"/>
        <w:numPr>
          <w:ilvl w:val="1"/>
          <w:numId w:val="2"/>
        </w:numPr>
        <w:tabs>
          <w:tab w:val="left" w:pos="880"/>
        </w:tabs>
        <w:spacing w:before="74" w:after="0" w:line="240" w:lineRule="auto"/>
        <w:ind w:left="880" w:right="0" w:hanging="351"/>
        <w:jc w:val="left"/>
        <w:rPr>
          <w:sz w:val="23"/>
        </w:rPr>
      </w:pPr>
      <w:r>
        <w:rPr>
          <w:sz w:val="23"/>
        </w:rPr>
        <w:t>Alvarez’s salary barely covered her household</w:t>
      </w:r>
      <w:r>
        <w:rPr>
          <w:spacing w:val="-10"/>
          <w:sz w:val="23"/>
        </w:rPr>
        <w:t xml:space="preserve"> </w:t>
      </w:r>
      <w:r>
        <w:rPr>
          <w:sz w:val="23"/>
        </w:rPr>
        <w:t>expenses.</w:t>
      </w:r>
    </w:p>
    <w:p>
      <w:pPr>
        <w:pStyle w:val="8"/>
        <w:numPr>
          <w:ilvl w:val="1"/>
          <w:numId w:val="2"/>
        </w:numPr>
        <w:tabs>
          <w:tab w:val="left" w:pos="880"/>
        </w:tabs>
        <w:spacing w:before="76" w:after="0" w:line="240" w:lineRule="auto"/>
        <w:ind w:left="880" w:right="0" w:hanging="351"/>
        <w:jc w:val="left"/>
        <w:rPr>
          <w:sz w:val="23"/>
        </w:rPr>
      </w:pPr>
      <w:r>
        <w:rPr>
          <w:sz w:val="23"/>
        </w:rPr>
        <w:t>Alvarez got paychecks from different</w:t>
      </w:r>
      <w:r>
        <w:rPr>
          <w:spacing w:val="-3"/>
          <w:sz w:val="23"/>
        </w:rPr>
        <w:t xml:space="preserve"> </w:t>
      </w:r>
      <w:r>
        <w:rPr>
          <w:sz w:val="23"/>
        </w:rPr>
        <w:t>jobs.</w:t>
      </w:r>
    </w:p>
    <w:p>
      <w:pPr>
        <w:pStyle w:val="8"/>
        <w:numPr>
          <w:ilvl w:val="1"/>
          <w:numId w:val="2"/>
        </w:numPr>
        <w:tabs>
          <w:tab w:val="left" w:pos="892"/>
        </w:tabs>
        <w:spacing w:before="76" w:after="0" w:line="240" w:lineRule="auto"/>
        <w:ind w:left="892" w:right="0" w:hanging="363"/>
        <w:jc w:val="left"/>
        <w:rPr>
          <w:sz w:val="23"/>
        </w:rPr>
      </w:pPr>
      <w:r>
        <w:rPr>
          <w:sz w:val="23"/>
        </w:rPr>
        <w:t>Alvarez paid practically everything by</w:t>
      </w:r>
      <w:r>
        <w:rPr>
          <w:spacing w:val="-9"/>
          <w:sz w:val="23"/>
        </w:rPr>
        <w:t xml:space="preserve"> </w:t>
      </w:r>
      <w:r>
        <w:rPr>
          <w:sz w:val="23"/>
        </w:rPr>
        <w:t>check.</w:t>
      </w:r>
    </w:p>
    <w:p>
      <w:pPr>
        <w:pStyle w:val="4"/>
        <w:rPr>
          <w:sz w:val="24"/>
        </w:rPr>
      </w:pPr>
    </w:p>
    <w:p>
      <w:pPr>
        <w:pStyle w:val="8"/>
        <w:numPr>
          <w:ilvl w:val="0"/>
          <w:numId w:val="2"/>
        </w:numPr>
        <w:tabs>
          <w:tab w:val="left" w:pos="530"/>
        </w:tabs>
        <w:spacing w:before="139" w:after="0" w:line="240" w:lineRule="auto"/>
        <w:ind w:left="529" w:right="0" w:hanging="420"/>
        <w:jc w:val="left"/>
        <w:rPr>
          <w:sz w:val="23"/>
        </w:rPr>
      </w:pPr>
      <w:r>
        <w:rPr>
          <w:sz w:val="23"/>
        </w:rPr>
        <w:t>Which of the following would be the best title for the</w:t>
      </w:r>
      <w:r>
        <w:rPr>
          <w:spacing w:val="-18"/>
          <w:sz w:val="23"/>
        </w:rPr>
        <w:t xml:space="preserve"> </w:t>
      </w:r>
      <w:r>
        <w:rPr>
          <w:sz w:val="23"/>
        </w:rPr>
        <w:t>text?</w:t>
      </w:r>
    </w:p>
    <w:p>
      <w:pPr>
        <w:pStyle w:val="8"/>
        <w:numPr>
          <w:ilvl w:val="1"/>
          <w:numId w:val="2"/>
        </w:numPr>
        <w:tabs>
          <w:tab w:val="left" w:pos="904"/>
        </w:tabs>
        <w:spacing w:before="76" w:after="0" w:line="240" w:lineRule="auto"/>
        <w:ind w:left="904" w:right="0" w:hanging="375"/>
        <w:jc w:val="left"/>
        <w:rPr>
          <w:sz w:val="23"/>
        </w:rPr>
      </w:pPr>
      <w:r>
        <w:rPr>
          <w:sz w:val="23"/>
        </w:rPr>
        <w:t xml:space="preserve">Strain of Stress: No </w:t>
      </w:r>
      <w:r>
        <w:rPr>
          <w:spacing w:val="-6"/>
          <w:sz w:val="23"/>
        </w:rPr>
        <w:t>Way</w:t>
      </w:r>
      <w:r>
        <w:rPr>
          <w:spacing w:val="-8"/>
          <w:sz w:val="23"/>
        </w:rPr>
        <w:t xml:space="preserve"> </w:t>
      </w:r>
      <w:r>
        <w:rPr>
          <w:sz w:val="23"/>
        </w:rPr>
        <w:t>Out?</w:t>
      </w:r>
    </w:p>
    <w:p>
      <w:pPr>
        <w:pStyle w:val="8"/>
        <w:numPr>
          <w:ilvl w:val="1"/>
          <w:numId w:val="2"/>
        </w:numPr>
        <w:tabs>
          <w:tab w:val="left" w:pos="892"/>
        </w:tabs>
        <w:spacing w:before="74" w:after="0" w:line="240" w:lineRule="auto"/>
        <w:ind w:left="892" w:right="0" w:hanging="363"/>
        <w:jc w:val="left"/>
        <w:rPr>
          <w:sz w:val="23"/>
        </w:rPr>
      </w:pPr>
      <w:r>
        <w:rPr>
          <w:sz w:val="23"/>
        </w:rPr>
        <w:t>Responses to Stress: Gender</w:t>
      </w:r>
      <w:r>
        <w:rPr>
          <w:spacing w:val="-7"/>
          <w:sz w:val="23"/>
        </w:rPr>
        <w:t xml:space="preserve"> </w:t>
      </w:r>
      <w:r>
        <w:rPr>
          <w:sz w:val="23"/>
        </w:rPr>
        <w:t>Difference</w:t>
      </w:r>
    </w:p>
    <w:p>
      <w:pPr>
        <w:pStyle w:val="8"/>
        <w:numPr>
          <w:ilvl w:val="1"/>
          <w:numId w:val="2"/>
        </w:numPr>
        <w:tabs>
          <w:tab w:val="left" w:pos="892"/>
        </w:tabs>
        <w:spacing w:before="77" w:after="0" w:line="240" w:lineRule="auto"/>
        <w:ind w:left="892" w:right="0" w:hanging="363"/>
        <w:jc w:val="left"/>
        <w:rPr>
          <w:sz w:val="23"/>
        </w:rPr>
      </w:pPr>
      <w:r>
        <w:rPr>
          <w:sz w:val="23"/>
        </w:rPr>
        <w:t>Stress Analysis: What Chemicals</w:t>
      </w:r>
      <w:r>
        <w:rPr>
          <w:spacing w:val="-18"/>
          <w:sz w:val="23"/>
        </w:rPr>
        <w:t xml:space="preserve"> </w:t>
      </w:r>
      <w:r>
        <w:rPr>
          <w:sz w:val="23"/>
        </w:rPr>
        <w:t>Say</w:t>
      </w:r>
    </w:p>
    <w:p>
      <w:pPr>
        <w:pStyle w:val="8"/>
        <w:numPr>
          <w:ilvl w:val="1"/>
          <w:numId w:val="2"/>
        </w:numPr>
        <w:tabs>
          <w:tab w:val="left" w:pos="904"/>
        </w:tabs>
        <w:spacing w:before="76" w:after="0" w:line="240" w:lineRule="auto"/>
        <w:ind w:left="904" w:right="0" w:hanging="375"/>
        <w:jc w:val="left"/>
        <w:rPr>
          <w:sz w:val="23"/>
        </w:rPr>
      </w:pPr>
      <w:r>
        <w:rPr>
          <w:sz w:val="23"/>
        </w:rPr>
        <w:t xml:space="preserve">Gender Inequality: </w:t>
      </w:r>
      <w:r>
        <w:rPr>
          <w:spacing w:val="-5"/>
          <w:sz w:val="23"/>
        </w:rPr>
        <w:t xml:space="preserve">Women </w:t>
      </w:r>
      <w:r>
        <w:rPr>
          <w:sz w:val="23"/>
        </w:rPr>
        <w:t>Under</w:t>
      </w:r>
      <w:r>
        <w:rPr>
          <w:spacing w:val="-3"/>
          <w:sz w:val="23"/>
        </w:rPr>
        <w:t xml:space="preserve"> </w:t>
      </w:r>
      <w:r>
        <w:rPr>
          <w:sz w:val="23"/>
        </w:rPr>
        <w:t>Stress</w:t>
      </w:r>
    </w:p>
    <w:p>
      <w:pPr>
        <w:spacing w:after="0" w:line="240" w:lineRule="auto"/>
        <w:jc w:val="left"/>
        <w:rPr>
          <w:sz w:val="23"/>
        </w:rPr>
        <w:sectPr>
          <w:pgSz w:w="10720" w:h="14970"/>
          <w:pgMar w:top="1160" w:right="900" w:bottom="1080" w:left="1280" w:header="0" w:footer="900" w:gutter="0"/>
          <w:cols w:space="720" w:num="1"/>
        </w:sectPr>
      </w:pPr>
    </w:p>
    <w:p>
      <w:pPr>
        <w:pStyle w:val="3"/>
        <w:ind w:left="3779"/>
      </w:pPr>
      <w:r>
        <w:t>Text 2</w:t>
      </w:r>
    </w:p>
    <w:p>
      <w:pPr>
        <w:pStyle w:val="4"/>
        <w:spacing w:before="6"/>
        <w:rPr>
          <w:b/>
          <w:sz w:val="33"/>
        </w:rPr>
      </w:pPr>
    </w:p>
    <w:p>
      <w:pPr>
        <w:pStyle w:val="4"/>
        <w:spacing w:line="300" w:lineRule="auto"/>
        <w:ind w:left="109" w:right="454" w:firstLine="458"/>
        <w:jc w:val="both"/>
      </w:pPr>
      <w:r>
        <w:t xml:space="preserve">It used to be so straightforward. A team of researchers working together in the laboratory would submit the results of their research to a journal. A journal editor would then remove the authors’ names and affiliations from the paper and send it to their peers for </w:t>
      </w:r>
      <w:r>
        <w:rPr>
          <w:spacing w:val="-3"/>
        </w:rPr>
        <w:t xml:space="preserve">review. </w:t>
      </w:r>
      <w:r>
        <w:t>Depending on the comments received, the editor would accept the paper for publication or decline it. Copyright rested with the journal publisher,  and researchers seeking knowledge of the results would have to subscribe to the journal.</w:t>
      </w:r>
    </w:p>
    <w:p>
      <w:pPr>
        <w:pStyle w:val="4"/>
        <w:spacing w:line="300" w:lineRule="auto"/>
        <w:ind w:left="109" w:right="444" w:firstLine="458"/>
        <w:jc w:val="both"/>
      </w:pPr>
      <w:r>
        <w:t xml:space="preserve">No longer. The Internet </w:t>
      </w:r>
      <w:r>
        <w:rPr>
          <w:sz w:val="21"/>
        </w:rPr>
        <w:t xml:space="preserve">– </w:t>
      </w:r>
      <w:r>
        <w:t xml:space="preserve">and pressure from funding agencies, who are questioning why commercial publishers are making money from government-funded research by restricting access to it </w:t>
      </w:r>
      <w:r>
        <w:rPr>
          <w:sz w:val="21"/>
        </w:rPr>
        <w:t xml:space="preserve">– </w:t>
      </w:r>
      <w:r>
        <w:t xml:space="preserve">is making free access to scientific results a reality. The Organization for Economic Co-operation and Development (OECD) has just issued a report describing the far-reaching consequences of this. The report, by John Houghton of </w:t>
      </w:r>
      <w:r>
        <w:rPr>
          <w:spacing w:val="-3"/>
        </w:rPr>
        <w:t xml:space="preserve">Victoria </w:t>
      </w:r>
      <w:r>
        <w:t xml:space="preserve">University in Australia and Graham </w:t>
      </w:r>
      <w:r>
        <w:rPr>
          <w:spacing w:val="-3"/>
        </w:rPr>
        <w:t xml:space="preserve">Vickery </w:t>
      </w:r>
      <w:r>
        <w:t xml:space="preserve">of the OECD, makes heavy reading for publishers who have, so far, made handsome profits. But it goes further than that. It signals a change in what has, until </w:t>
      </w:r>
      <w:r>
        <w:rPr>
          <w:spacing w:val="-4"/>
        </w:rPr>
        <w:t xml:space="preserve">now, </w:t>
      </w:r>
      <w:r>
        <w:t>been a key element of scientific</w:t>
      </w:r>
      <w:r>
        <w:rPr>
          <w:spacing w:val="-6"/>
        </w:rPr>
        <w:t xml:space="preserve"> </w:t>
      </w:r>
      <w:r>
        <w:t>endeavour.</w:t>
      </w:r>
    </w:p>
    <w:p>
      <w:pPr>
        <w:pStyle w:val="4"/>
        <w:spacing w:line="300" w:lineRule="auto"/>
        <w:ind w:left="109" w:right="451" w:firstLine="453"/>
        <w:jc w:val="both"/>
      </w:pPr>
      <w:r>
        <w:t>The value of knowledge and the return on the public investment in research depends, in part, upon wide distribution and ready access. It is big business. In America, the core scientific publishing market is estimated at between $7 billion and</w:t>
      </w:r>
    </w:p>
    <w:p>
      <w:pPr>
        <w:pStyle w:val="4"/>
        <w:spacing w:line="300" w:lineRule="auto"/>
        <w:ind w:left="109" w:right="456"/>
        <w:jc w:val="both"/>
      </w:pPr>
      <w:r>
        <w:t>$11 billion. The International Association of Scientific, Technical and Medical Publishers says that there are more than 2,000 publishers worldwide specializing in these subjects. They publish more than 1.2 million articles each year in some 16,000 journals.</w:t>
      </w:r>
    </w:p>
    <w:p>
      <w:pPr>
        <w:pStyle w:val="4"/>
        <w:spacing w:line="300" w:lineRule="auto"/>
        <w:ind w:left="109" w:right="451" w:firstLine="338"/>
        <w:jc w:val="both"/>
      </w:pPr>
      <w:r>
        <w:t xml:space="preserve">This is now changing. According to the OECD report, some 75% of scholarly journals are now online. Entirely new business models are emerging; three main ones were identified by the </w:t>
      </w:r>
      <w:r>
        <w:rPr>
          <w:spacing w:val="-3"/>
        </w:rPr>
        <w:t xml:space="preserve">report’s </w:t>
      </w:r>
      <w:r>
        <w:t>authors. There is the so-called big deal, where institutional subscribers pay for access to a collection of online journal titles through site-licensing agreements. There is open-access publishing, typically supported by asking the author (or his employer) to pay for the paper to be published. Finally, there are open-access archives, where organizations such as universities or international laboratories support institutional repositories. Other models exist that are hybrids of these three, such as delayed open-access, where journals allow only subscribers to read a paper for the first six months, before making it freely available to everyone who wishes to see it. All this could change the traditional form of the peer-review process, at least for the publication of</w:t>
      </w:r>
      <w:r>
        <w:rPr>
          <w:spacing w:val="-8"/>
        </w:rPr>
        <w:t xml:space="preserve"> </w:t>
      </w:r>
      <w:r>
        <w:t>papers.</w:t>
      </w:r>
    </w:p>
    <w:p>
      <w:pPr>
        <w:spacing w:after="0" w:line="300" w:lineRule="auto"/>
        <w:jc w:val="both"/>
        <w:sectPr>
          <w:pgSz w:w="10720" w:h="14970"/>
          <w:pgMar w:top="1140" w:right="900" w:bottom="1080" w:left="1280" w:header="0" w:footer="900" w:gutter="0"/>
          <w:cols w:space="720" w:num="1"/>
        </w:sectPr>
      </w:pPr>
    </w:p>
    <w:p>
      <w:pPr>
        <w:pStyle w:val="8"/>
        <w:numPr>
          <w:ilvl w:val="0"/>
          <w:numId w:val="2"/>
        </w:numPr>
        <w:tabs>
          <w:tab w:val="left" w:pos="530"/>
        </w:tabs>
        <w:spacing w:before="65" w:after="0" w:line="240" w:lineRule="auto"/>
        <w:ind w:left="529" w:right="0" w:hanging="420"/>
        <w:jc w:val="left"/>
        <w:rPr>
          <w:sz w:val="23"/>
        </w:rPr>
      </w:pPr>
      <w:r>
        <w:rPr>
          <w:sz w:val="23"/>
        </w:rPr>
        <w:t>In the first paragraph, the author</w:t>
      </w:r>
      <w:r>
        <w:rPr>
          <w:spacing w:val="-5"/>
          <w:sz w:val="23"/>
        </w:rPr>
        <w:t xml:space="preserve"> </w:t>
      </w:r>
      <w:r>
        <w:rPr>
          <w:sz w:val="23"/>
        </w:rPr>
        <w:t>discusses</w:t>
      </w:r>
    </w:p>
    <w:p>
      <w:pPr>
        <w:pStyle w:val="8"/>
        <w:numPr>
          <w:ilvl w:val="1"/>
          <w:numId w:val="2"/>
        </w:numPr>
        <w:tabs>
          <w:tab w:val="left" w:pos="904"/>
        </w:tabs>
        <w:spacing w:before="47" w:after="0" w:line="240" w:lineRule="auto"/>
        <w:ind w:left="904" w:right="0" w:hanging="375"/>
        <w:jc w:val="left"/>
        <w:rPr>
          <w:sz w:val="23"/>
        </w:rPr>
      </w:pPr>
      <w:r>
        <w:rPr>
          <w:sz w:val="23"/>
        </w:rPr>
        <w:t>the background information of journal</w:t>
      </w:r>
      <w:r>
        <w:rPr>
          <w:spacing w:val="-5"/>
          <w:sz w:val="23"/>
        </w:rPr>
        <w:t xml:space="preserve"> </w:t>
      </w:r>
      <w:r>
        <w:rPr>
          <w:sz w:val="23"/>
        </w:rPr>
        <w:t>editing.</w:t>
      </w:r>
    </w:p>
    <w:p>
      <w:pPr>
        <w:pStyle w:val="8"/>
        <w:numPr>
          <w:ilvl w:val="1"/>
          <w:numId w:val="2"/>
        </w:numPr>
        <w:tabs>
          <w:tab w:val="left" w:pos="892"/>
        </w:tabs>
        <w:spacing w:before="48" w:after="0" w:line="240" w:lineRule="auto"/>
        <w:ind w:left="892" w:right="0" w:hanging="363"/>
        <w:jc w:val="left"/>
        <w:rPr>
          <w:sz w:val="23"/>
        </w:rPr>
      </w:pPr>
      <w:r>
        <w:rPr>
          <w:sz w:val="23"/>
        </w:rPr>
        <w:t>the publication routine of laboratory</w:t>
      </w:r>
      <w:r>
        <w:rPr>
          <w:spacing w:val="-8"/>
          <w:sz w:val="23"/>
        </w:rPr>
        <w:t xml:space="preserve"> </w:t>
      </w:r>
      <w:r>
        <w:rPr>
          <w:sz w:val="23"/>
        </w:rPr>
        <w:t>reports.</w:t>
      </w:r>
    </w:p>
    <w:p>
      <w:pPr>
        <w:pStyle w:val="8"/>
        <w:numPr>
          <w:ilvl w:val="1"/>
          <w:numId w:val="2"/>
        </w:numPr>
        <w:tabs>
          <w:tab w:val="left" w:pos="892"/>
        </w:tabs>
        <w:spacing w:before="48" w:after="0" w:line="240" w:lineRule="auto"/>
        <w:ind w:left="892" w:right="0" w:hanging="363"/>
        <w:jc w:val="left"/>
        <w:rPr>
          <w:sz w:val="23"/>
        </w:rPr>
      </w:pPr>
      <w:r>
        <w:rPr>
          <w:sz w:val="23"/>
        </w:rPr>
        <w:t>the relations of authors with journal</w:t>
      </w:r>
      <w:r>
        <w:rPr>
          <w:spacing w:val="-8"/>
          <w:sz w:val="23"/>
        </w:rPr>
        <w:t xml:space="preserve"> </w:t>
      </w:r>
      <w:r>
        <w:rPr>
          <w:sz w:val="23"/>
        </w:rPr>
        <w:t>publishers.</w:t>
      </w:r>
    </w:p>
    <w:p>
      <w:pPr>
        <w:pStyle w:val="8"/>
        <w:numPr>
          <w:ilvl w:val="1"/>
          <w:numId w:val="2"/>
        </w:numPr>
        <w:tabs>
          <w:tab w:val="left" w:pos="904"/>
        </w:tabs>
        <w:spacing w:before="47" w:after="0" w:line="240" w:lineRule="auto"/>
        <w:ind w:left="904" w:right="0" w:hanging="375"/>
        <w:jc w:val="left"/>
        <w:rPr>
          <w:sz w:val="23"/>
        </w:rPr>
      </w:pPr>
      <w:r>
        <w:rPr>
          <w:sz w:val="23"/>
        </w:rPr>
        <w:t>the traditional process of journal</w:t>
      </w:r>
      <w:r>
        <w:rPr>
          <w:spacing w:val="-2"/>
          <w:sz w:val="23"/>
        </w:rPr>
        <w:t xml:space="preserve"> </w:t>
      </w:r>
      <w:r>
        <w:rPr>
          <w:sz w:val="23"/>
        </w:rPr>
        <w:t>publication.</w:t>
      </w:r>
    </w:p>
    <w:p>
      <w:pPr>
        <w:pStyle w:val="4"/>
        <w:spacing w:before="3"/>
        <w:rPr>
          <w:sz w:val="31"/>
        </w:rPr>
      </w:pPr>
    </w:p>
    <w:p>
      <w:pPr>
        <w:pStyle w:val="8"/>
        <w:numPr>
          <w:ilvl w:val="0"/>
          <w:numId w:val="2"/>
        </w:numPr>
        <w:tabs>
          <w:tab w:val="left" w:pos="530"/>
        </w:tabs>
        <w:spacing w:before="0" w:after="0" w:line="240" w:lineRule="auto"/>
        <w:ind w:left="529" w:right="0" w:hanging="420"/>
        <w:jc w:val="left"/>
        <w:rPr>
          <w:sz w:val="23"/>
        </w:rPr>
      </w:pPr>
      <w:r>
        <w:rPr>
          <w:sz w:val="23"/>
        </w:rPr>
        <w:t>Which of the following is true of the OECD</w:t>
      </w:r>
      <w:r>
        <w:rPr>
          <w:spacing w:val="-15"/>
          <w:sz w:val="23"/>
        </w:rPr>
        <w:t xml:space="preserve"> </w:t>
      </w:r>
      <w:r>
        <w:rPr>
          <w:sz w:val="23"/>
        </w:rPr>
        <w:t>report?</w:t>
      </w:r>
    </w:p>
    <w:p>
      <w:pPr>
        <w:pStyle w:val="8"/>
        <w:numPr>
          <w:ilvl w:val="1"/>
          <w:numId w:val="2"/>
        </w:numPr>
        <w:tabs>
          <w:tab w:val="left" w:pos="904"/>
        </w:tabs>
        <w:spacing w:before="48" w:after="0" w:line="240" w:lineRule="auto"/>
        <w:ind w:left="904" w:right="0" w:hanging="375"/>
        <w:jc w:val="left"/>
        <w:rPr>
          <w:sz w:val="23"/>
        </w:rPr>
      </w:pPr>
      <w:r>
        <w:rPr>
          <w:sz w:val="23"/>
        </w:rPr>
        <w:t>It criticizes government-funded</w:t>
      </w:r>
      <w:r>
        <w:rPr>
          <w:spacing w:val="-1"/>
          <w:sz w:val="23"/>
        </w:rPr>
        <w:t xml:space="preserve"> </w:t>
      </w:r>
      <w:r>
        <w:rPr>
          <w:sz w:val="23"/>
        </w:rPr>
        <w:t>research.</w:t>
      </w:r>
    </w:p>
    <w:p>
      <w:pPr>
        <w:pStyle w:val="8"/>
        <w:numPr>
          <w:ilvl w:val="1"/>
          <w:numId w:val="2"/>
        </w:numPr>
        <w:tabs>
          <w:tab w:val="left" w:pos="892"/>
        </w:tabs>
        <w:spacing w:before="47" w:after="0" w:line="240" w:lineRule="auto"/>
        <w:ind w:left="892" w:right="0" w:hanging="363"/>
        <w:jc w:val="left"/>
        <w:rPr>
          <w:sz w:val="23"/>
        </w:rPr>
      </w:pPr>
      <w:r>
        <w:rPr>
          <w:sz w:val="23"/>
        </w:rPr>
        <w:t>It introduces an effective means of</w:t>
      </w:r>
      <w:r>
        <w:rPr>
          <w:spacing w:val="-3"/>
          <w:sz w:val="23"/>
        </w:rPr>
        <w:t xml:space="preserve"> </w:t>
      </w:r>
      <w:r>
        <w:rPr>
          <w:sz w:val="23"/>
        </w:rPr>
        <w:t>publication.</w:t>
      </w:r>
    </w:p>
    <w:p>
      <w:pPr>
        <w:pStyle w:val="8"/>
        <w:numPr>
          <w:ilvl w:val="1"/>
          <w:numId w:val="2"/>
        </w:numPr>
        <w:tabs>
          <w:tab w:val="left" w:pos="892"/>
        </w:tabs>
        <w:spacing w:before="48" w:after="0" w:line="240" w:lineRule="auto"/>
        <w:ind w:left="892" w:right="0" w:hanging="363"/>
        <w:jc w:val="left"/>
        <w:rPr>
          <w:sz w:val="23"/>
        </w:rPr>
      </w:pPr>
      <w:r>
        <w:rPr>
          <w:sz w:val="23"/>
        </w:rPr>
        <w:t>It upsets profit-making journal</w:t>
      </w:r>
      <w:r>
        <w:rPr>
          <w:spacing w:val="-3"/>
          <w:sz w:val="23"/>
        </w:rPr>
        <w:t xml:space="preserve"> </w:t>
      </w:r>
      <w:r>
        <w:rPr>
          <w:sz w:val="23"/>
        </w:rPr>
        <w:t>publishers.</w:t>
      </w:r>
    </w:p>
    <w:p>
      <w:pPr>
        <w:pStyle w:val="8"/>
        <w:numPr>
          <w:ilvl w:val="1"/>
          <w:numId w:val="2"/>
        </w:numPr>
        <w:tabs>
          <w:tab w:val="left" w:pos="904"/>
        </w:tabs>
        <w:spacing w:before="47" w:after="0" w:line="240" w:lineRule="auto"/>
        <w:ind w:left="904" w:right="0" w:hanging="375"/>
        <w:jc w:val="left"/>
        <w:rPr>
          <w:sz w:val="23"/>
        </w:rPr>
      </w:pPr>
      <w:r>
        <w:rPr>
          <w:sz w:val="23"/>
        </w:rPr>
        <w:t>It benefits scientific research</w:t>
      </w:r>
      <w:r>
        <w:rPr>
          <w:spacing w:val="-2"/>
          <w:sz w:val="23"/>
        </w:rPr>
        <w:t xml:space="preserve"> </w:t>
      </w:r>
      <w:r>
        <w:rPr>
          <w:sz w:val="23"/>
        </w:rPr>
        <w:t>considerably.</w:t>
      </w:r>
    </w:p>
    <w:p>
      <w:pPr>
        <w:pStyle w:val="4"/>
        <w:spacing w:before="3"/>
        <w:rPr>
          <w:sz w:val="31"/>
        </w:rPr>
      </w:pPr>
    </w:p>
    <w:p>
      <w:pPr>
        <w:pStyle w:val="8"/>
        <w:numPr>
          <w:ilvl w:val="0"/>
          <w:numId w:val="2"/>
        </w:numPr>
        <w:tabs>
          <w:tab w:val="left" w:pos="530"/>
        </w:tabs>
        <w:spacing w:before="0" w:after="0" w:line="240" w:lineRule="auto"/>
        <w:ind w:left="529" w:right="0" w:hanging="420"/>
        <w:jc w:val="left"/>
        <w:rPr>
          <w:sz w:val="23"/>
        </w:rPr>
      </w:pPr>
      <w:r>
        <w:rPr>
          <w:sz w:val="23"/>
        </w:rPr>
        <w:t>According to the text, online publication is significant in</w:t>
      </w:r>
      <w:r>
        <w:rPr>
          <w:spacing w:val="-16"/>
          <w:sz w:val="23"/>
        </w:rPr>
        <w:t xml:space="preserve"> </w:t>
      </w:r>
      <w:r>
        <w:rPr>
          <w:sz w:val="23"/>
        </w:rPr>
        <w:t>that</w:t>
      </w:r>
    </w:p>
    <w:p>
      <w:pPr>
        <w:pStyle w:val="8"/>
        <w:numPr>
          <w:ilvl w:val="1"/>
          <w:numId w:val="2"/>
        </w:numPr>
        <w:tabs>
          <w:tab w:val="left" w:pos="904"/>
        </w:tabs>
        <w:spacing w:before="48" w:after="0" w:line="240" w:lineRule="auto"/>
        <w:ind w:left="904" w:right="0" w:hanging="375"/>
        <w:jc w:val="left"/>
        <w:rPr>
          <w:sz w:val="23"/>
        </w:rPr>
      </w:pPr>
      <w:r>
        <w:rPr>
          <w:sz w:val="23"/>
        </w:rPr>
        <w:t>it provides an easier access to scientific</w:t>
      </w:r>
      <w:r>
        <w:rPr>
          <w:spacing w:val="-6"/>
          <w:sz w:val="23"/>
        </w:rPr>
        <w:t xml:space="preserve"> </w:t>
      </w:r>
      <w:r>
        <w:rPr>
          <w:sz w:val="23"/>
        </w:rPr>
        <w:t>results.</w:t>
      </w:r>
    </w:p>
    <w:p>
      <w:pPr>
        <w:pStyle w:val="8"/>
        <w:numPr>
          <w:ilvl w:val="1"/>
          <w:numId w:val="2"/>
        </w:numPr>
        <w:tabs>
          <w:tab w:val="left" w:pos="892"/>
        </w:tabs>
        <w:spacing w:before="47" w:after="0" w:line="240" w:lineRule="auto"/>
        <w:ind w:left="892" w:right="0" w:hanging="363"/>
        <w:jc w:val="left"/>
        <w:rPr>
          <w:sz w:val="23"/>
        </w:rPr>
      </w:pPr>
      <w:r>
        <w:rPr>
          <w:sz w:val="23"/>
        </w:rPr>
        <w:t>it brings huge profits to scientific</w:t>
      </w:r>
      <w:r>
        <w:rPr>
          <w:spacing w:val="-2"/>
          <w:sz w:val="23"/>
        </w:rPr>
        <w:t xml:space="preserve"> </w:t>
      </w:r>
      <w:r>
        <w:rPr>
          <w:sz w:val="23"/>
        </w:rPr>
        <w:t>researchers.</w:t>
      </w:r>
    </w:p>
    <w:p>
      <w:pPr>
        <w:pStyle w:val="8"/>
        <w:numPr>
          <w:ilvl w:val="1"/>
          <w:numId w:val="2"/>
        </w:numPr>
        <w:tabs>
          <w:tab w:val="left" w:pos="892"/>
        </w:tabs>
        <w:spacing w:before="48" w:after="0" w:line="240" w:lineRule="auto"/>
        <w:ind w:left="892" w:right="0" w:hanging="363"/>
        <w:jc w:val="left"/>
        <w:rPr>
          <w:sz w:val="23"/>
        </w:rPr>
      </w:pPr>
      <w:r>
        <w:rPr>
          <w:sz w:val="23"/>
        </w:rPr>
        <w:t>it emphasizes the crucial role of scientific</w:t>
      </w:r>
      <w:r>
        <w:rPr>
          <w:spacing w:val="-13"/>
          <w:sz w:val="23"/>
        </w:rPr>
        <w:t xml:space="preserve"> </w:t>
      </w:r>
      <w:r>
        <w:rPr>
          <w:sz w:val="23"/>
        </w:rPr>
        <w:t>knowledge.</w:t>
      </w:r>
    </w:p>
    <w:p>
      <w:pPr>
        <w:pStyle w:val="8"/>
        <w:numPr>
          <w:ilvl w:val="1"/>
          <w:numId w:val="2"/>
        </w:numPr>
        <w:tabs>
          <w:tab w:val="left" w:pos="904"/>
        </w:tabs>
        <w:spacing w:before="47" w:after="0" w:line="240" w:lineRule="auto"/>
        <w:ind w:left="904" w:right="0" w:hanging="375"/>
        <w:jc w:val="left"/>
        <w:rPr>
          <w:sz w:val="23"/>
        </w:rPr>
      </w:pPr>
      <w:r>
        <w:rPr>
          <w:sz w:val="23"/>
        </w:rPr>
        <w:t>it facilitates public investment in scientific</w:t>
      </w:r>
      <w:r>
        <w:rPr>
          <w:spacing w:val="-7"/>
          <w:sz w:val="23"/>
        </w:rPr>
        <w:t xml:space="preserve"> </w:t>
      </w:r>
      <w:r>
        <w:rPr>
          <w:sz w:val="23"/>
        </w:rPr>
        <w:t>research.</w:t>
      </w:r>
    </w:p>
    <w:p>
      <w:pPr>
        <w:pStyle w:val="4"/>
        <w:spacing w:before="3"/>
        <w:rPr>
          <w:sz w:val="31"/>
        </w:rPr>
      </w:pPr>
    </w:p>
    <w:p>
      <w:pPr>
        <w:pStyle w:val="8"/>
        <w:numPr>
          <w:ilvl w:val="0"/>
          <w:numId w:val="2"/>
        </w:numPr>
        <w:tabs>
          <w:tab w:val="left" w:pos="530"/>
        </w:tabs>
        <w:spacing w:before="0" w:after="0" w:line="240" w:lineRule="auto"/>
        <w:ind w:left="529" w:right="0" w:hanging="420"/>
        <w:jc w:val="left"/>
        <w:rPr>
          <w:sz w:val="23"/>
        </w:rPr>
      </w:pPr>
      <w:r>
        <w:rPr>
          <w:spacing w:val="-3"/>
          <w:sz w:val="23"/>
        </w:rPr>
        <w:t xml:space="preserve">With </w:t>
      </w:r>
      <w:r>
        <w:rPr>
          <w:sz w:val="23"/>
        </w:rPr>
        <w:t>the open-access publishing model, the author of a paper is required</w:t>
      </w:r>
      <w:r>
        <w:rPr>
          <w:spacing w:val="-17"/>
          <w:sz w:val="23"/>
        </w:rPr>
        <w:t xml:space="preserve"> </w:t>
      </w:r>
      <w:r>
        <w:rPr>
          <w:sz w:val="23"/>
        </w:rPr>
        <w:t>to</w:t>
      </w:r>
    </w:p>
    <w:p>
      <w:pPr>
        <w:pStyle w:val="8"/>
        <w:numPr>
          <w:ilvl w:val="1"/>
          <w:numId w:val="2"/>
        </w:numPr>
        <w:tabs>
          <w:tab w:val="left" w:pos="904"/>
        </w:tabs>
        <w:spacing w:before="48" w:after="0" w:line="240" w:lineRule="auto"/>
        <w:ind w:left="904" w:right="0" w:hanging="375"/>
        <w:jc w:val="left"/>
        <w:rPr>
          <w:sz w:val="23"/>
        </w:rPr>
      </w:pPr>
      <w:r>
        <w:rPr>
          <w:sz w:val="23"/>
        </w:rPr>
        <w:t>cover the cost of its</w:t>
      </w:r>
      <w:r>
        <w:rPr>
          <w:spacing w:val="-6"/>
          <w:sz w:val="23"/>
        </w:rPr>
        <w:t xml:space="preserve"> </w:t>
      </w:r>
      <w:r>
        <w:rPr>
          <w:sz w:val="23"/>
        </w:rPr>
        <w:t>publication.</w:t>
      </w:r>
    </w:p>
    <w:p>
      <w:pPr>
        <w:pStyle w:val="8"/>
        <w:numPr>
          <w:ilvl w:val="1"/>
          <w:numId w:val="2"/>
        </w:numPr>
        <w:tabs>
          <w:tab w:val="left" w:pos="892"/>
        </w:tabs>
        <w:spacing w:before="47" w:after="0" w:line="240" w:lineRule="auto"/>
        <w:ind w:left="892" w:right="0" w:hanging="363"/>
        <w:jc w:val="left"/>
        <w:rPr>
          <w:sz w:val="23"/>
        </w:rPr>
      </w:pPr>
      <w:r>
        <w:rPr>
          <w:sz w:val="23"/>
        </w:rPr>
        <w:t>subscribe to the journal publishing</w:t>
      </w:r>
      <w:r>
        <w:rPr>
          <w:spacing w:val="-7"/>
          <w:sz w:val="23"/>
        </w:rPr>
        <w:t xml:space="preserve"> </w:t>
      </w:r>
      <w:r>
        <w:rPr>
          <w:sz w:val="23"/>
        </w:rPr>
        <w:t>it.</w:t>
      </w:r>
    </w:p>
    <w:p>
      <w:pPr>
        <w:pStyle w:val="8"/>
        <w:numPr>
          <w:ilvl w:val="1"/>
          <w:numId w:val="2"/>
        </w:numPr>
        <w:tabs>
          <w:tab w:val="left" w:pos="892"/>
        </w:tabs>
        <w:spacing w:before="48" w:after="0" w:line="240" w:lineRule="auto"/>
        <w:ind w:left="892" w:right="0" w:hanging="363"/>
        <w:jc w:val="left"/>
        <w:rPr>
          <w:sz w:val="23"/>
        </w:rPr>
      </w:pPr>
      <w:r>
        <w:rPr>
          <w:sz w:val="23"/>
        </w:rPr>
        <w:t>allow other online journals to use it</w:t>
      </w:r>
      <w:r>
        <w:rPr>
          <w:spacing w:val="-6"/>
          <w:sz w:val="23"/>
        </w:rPr>
        <w:t xml:space="preserve"> </w:t>
      </w:r>
      <w:r>
        <w:rPr>
          <w:spacing w:val="-3"/>
          <w:sz w:val="23"/>
        </w:rPr>
        <w:t>freely.</w:t>
      </w:r>
    </w:p>
    <w:p>
      <w:pPr>
        <w:pStyle w:val="8"/>
        <w:numPr>
          <w:ilvl w:val="1"/>
          <w:numId w:val="2"/>
        </w:numPr>
        <w:tabs>
          <w:tab w:val="left" w:pos="904"/>
        </w:tabs>
        <w:spacing w:before="47" w:after="0" w:line="240" w:lineRule="auto"/>
        <w:ind w:left="904" w:right="0" w:hanging="375"/>
        <w:jc w:val="left"/>
        <w:rPr>
          <w:sz w:val="23"/>
        </w:rPr>
      </w:pPr>
      <w:r>
        <w:rPr>
          <w:sz w:val="23"/>
        </w:rPr>
        <w:t>complete the peer-review before</w:t>
      </w:r>
      <w:r>
        <w:rPr>
          <w:spacing w:val="-4"/>
          <w:sz w:val="23"/>
        </w:rPr>
        <w:t xml:space="preserve"> </w:t>
      </w:r>
      <w:r>
        <w:rPr>
          <w:sz w:val="23"/>
        </w:rPr>
        <w:t>submission.</w:t>
      </w:r>
    </w:p>
    <w:p>
      <w:pPr>
        <w:pStyle w:val="4"/>
        <w:spacing w:before="3"/>
        <w:rPr>
          <w:sz w:val="31"/>
        </w:rPr>
      </w:pPr>
    </w:p>
    <w:p>
      <w:pPr>
        <w:pStyle w:val="8"/>
        <w:numPr>
          <w:ilvl w:val="0"/>
          <w:numId w:val="2"/>
        </w:numPr>
        <w:tabs>
          <w:tab w:val="left" w:pos="530"/>
        </w:tabs>
        <w:spacing w:before="1" w:after="0" w:line="240" w:lineRule="auto"/>
        <w:ind w:left="529" w:right="0" w:hanging="420"/>
        <w:jc w:val="left"/>
        <w:rPr>
          <w:sz w:val="23"/>
        </w:rPr>
      </w:pPr>
      <w:r>
        <w:rPr>
          <w:sz w:val="23"/>
        </w:rPr>
        <w:t>Which of the following best summarizes the</w:t>
      </w:r>
      <w:r>
        <w:rPr>
          <w:spacing w:val="-13"/>
          <w:sz w:val="23"/>
        </w:rPr>
        <w:t xml:space="preserve"> </w:t>
      </w:r>
      <w:r>
        <w:rPr>
          <w:sz w:val="23"/>
        </w:rPr>
        <w:t>text?</w:t>
      </w:r>
    </w:p>
    <w:p>
      <w:pPr>
        <w:pStyle w:val="8"/>
        <w:numPr>
          <w:ilvl w:val="1"/>
          <w:numId w:val="2"/>
        </w:numPr>
        <w:tabs>
          <w:tab w:val="left" w:pos="902"/>
        </w:tabs>
        <w:spacing w:before="47" w:after="0" w:line="240" w:lineRule="auto"/>
        <w:ind w:left="901" w:right="0" w:hanging="372"/>
        <w:jc w:val="left"/>
        <w:rPr>
          <w:sz w:val="23"/>
        </w:rPr>
      </w:pPr>
      <w:r>
        <w:rPr>
          <w:sz w:val="23"/>
        </w:rPr>
        <w:t>The Internet is posing a threat to</w:t>
      </w:r>
      <w:r>
        <w:rPr>
          <w:spacing w:val="-13"/>
          <w:sz w:val="23"/>
        </w:rPr>
        <w:t xml:space="preserve"> </w:t>
      </w:r>
      <w:r>
        <w:rPr>
          <w:sz w:val="23"/>
        </w:rPr>
        <w:t>publishers.</w:t>
      </w:r>
    </w:p>
    <w:p>
      <w:pPr>
        <w:pStyle w:val="8"/>
        <w:numPr>
          <w:ilvl w:val="1"/>
          <w:numId w:val="2"/>
        </w:numPr>
        <w:tabs>
          <w:tab w:val="left" w:pos="880"/>
        </w:tabs>
        <w:spacing w:before="48" w:after="0" w:line="240" w:lineRule="auto"/>
        <w:ind w:left="880" w:right="0" w:hanging="351"/>
        <w:jc w:val="left"/>
        <w:rPr>
          <w:sz w:val="23"/>
        </w:rPr>
      </w:pPr>
      <w:r>
        <w:rPr>
          <w:sz w:val="23"/>
        </w:rPr>
        <w:t>A new mode of publication is</w:t>
      </w:r>
      <w:r>
        <w:rPr>
          <w:spacing w:val="-23"/>
          <w:sz w:val="23"/>
        </w:rPr>
        <w:t xml:space="preserve"> </w:t>
      </w:r>
      <w:r>
        <w:rPr>
          <w:sz w:val="23"/>
        </w:rPr>
        <w:t>emerging.</w:t>
      </w:r>
    </w:p>
    <w:p>
      <w:pPr>
        <w:pStyle w:val="8"/>
        <w:numPr>
          <w:ilvl w:val="1"/>
          <w:numId w:val="2"/>
        </w:numPr>
        <w:tabs>
          <w:tab w:val="left" w:pos="880"/>
        </w:tabs>
        <w:spacing w:before="47" w:after="0" w:line="240" w:lineRule="auto"/>
        <w:ind w:left="880" w:right="0" w:hanging="351"/>
        <w:jc w:val="left"/>
        <w:rPr>
          <w:sz w:val="23"/>
        </w:rPr>
      </w:pPr>
      <w:r>
        <w:rPr>
          <w:sz w:val="23"/>
        </w:rPr>
        <w:t>Authors welcome the new channel for</w:t>
      </w:r>
      <w:r>
        <w:rPr>
          <w:spacing w:val="-8"/>
          <w:sz w:val="23"/>
        </w:rPr>
        <w:t xml:space="preserve"> </w:t>
      </w:r>
      <w:r>
        <w:rPr>
          <w:sz w:val="23"/>
        </w:rPr>
        <w:t>publication.</w:t>
      </w:r>
    </w:p>
    <w:p>
      <w:pPr>
        <w:pStyle w:val="8"/>
        <w:numPr>
          <w:ilvl w:val="1"/>
          <w:numId w:val="2"/>
        </w:numPr>
        <w:tabs>
          <w:tab w:val="left" w:pos="904"/>
        </w:tabs>
        <w:spacing w:before="48" w:after="0" w:line="240" w:lineRule="auto"/>
        <w:ind w:left="904" w:right="0" w:hanging="375"/>
        <w:jc w:val="left"/>
        <w:rPr>
          <w:sz w:val="23"/>
        </w:rPr>
      </w:pPr>
      <w:r>
        <w:rPr>
          <w:sz w:val="23"/>
        </w:rPr>
        <w:t>Publication is rendered easier by online</w:t>
      </w:r>
      <w:r>
        <w:rPr>
          <w:spacing w:val="-10"/>
          <w:sz w:val="23"/>
        </w:rPr>
        <w:t xml:space="preserve"> </w:t>
      </w:r>
      <w:r>
        <w:rPr>
          <w:sz w:val="23"/>
        </w:rPr>
        <w:t>service.</w:t>
      </w:r>
    </w:p>
    <w:p>
      <w:pPr>
        <w:spacing w:after="0" w:line="240" w:lineRule="auto"/>
        <w:jc w:val="left"/>
        <w:rPr>
          <w:sz w:val="23"/>
        </w:rPr>
        <w:sectPr>
          <w:pgSz w:w="10720" w:h="14970"/>
          <w:pgMar w:top="1140" w:right="900" w:bottom="1080" w:left="1280" w:header="0" w:footer="900" w:gutter="0"/>
          <w:cols w:space="720" w:num="1"/>
        </w:sectPr>
      </w:pPr>
    </w:p>
    <w:p>
      <w:pPr>
        <w:pStyle w:val="3"/>
        <w:ind w:left="3779"/>
      </w:pPr>
      <w:r>
        <w:t>Text 3</w:t>
      </w:r>
    </w:p>
    <w:p>
      <w:pPr>
        <w:pStyle w:val="4"/>
        <w:spacing w:before="3"/>
        <w:rPr>
          <w:b/>
          <w:sz w:val="31"/>
        </w:rPr>
      </w:pPr>
    </w:p>
    <w:p>
      <w:pPr>
        <w:pStyle w:val="4"/>
        <w:spacing w:line="283" w:lineRule="auto"/>
        <w:ind w:left="109" w:right="451" w:firstLine="458"/>
        <w:jc w:val="both"/>
      </w:pPr>
      <w:r>
        <w:t xml:space="preserve">In the early 1960s </w:t>
      </w:r>
      <w:r>
        <w:rPr>
          <w:spacing w:val="-3"/>
        </w:rPr>
        <w:t xml:space="preserve">Wilt </w:t>
      </w:r>
      <w:r>
        <w:t>Chamberlain was one of the only three players in the National Basketball Association (NBA) listed at over seven feet. If he had played last season, however, he would have been one of 42. The bodies playing major professional sports have changed dramatically over the years, and managers have  been more than willing to adjust team uniforms to fit the growing numbers of bigger, longer</w:t>
      </w:r>
      <w:r>
        <w:rPr>
          <w:spacing w:val="-4"/>
        </w:rPr>
        <w:t xml:space="preserve"> </w:t>
      </w:r>
      <w:r>
        <w:t>frames.</w:t>
      </w:r>
    </w:p>
    <w:p>
      <w:pPr>
        <w:pStyle w:val="4"/>
        <w:spacing w:line="283" w:lineRule="auto"/>
        <w:ind w:left="109" w:right="454" w:firstLine="453"/>
        <w:jc w:val="both"/>
      </w:pPr>
      <w:r>
        <w:t xml:space="preserve">The trend in sports, though, may be obscuring an unrecognized reality: Americans have generally stopped growing. Though typically about two inches taller now than 140 years ago, today’s people </w:t>
      </w:r>
      <w:r>
        <w:rPr>
          <w:sz w:val="21"/>
        </w:rPr>
        <w:t xml:space="preserve">– </w:t>
      </w:r>
      <w:r>
        <w:t xml:space="preserve">especially those born to families who have lived in the U.S. for many generations </w:t>
      </w:r>
      <w:r>
        <w:rPr>
          <w:sz w:val="21"/>
        </w:rPr>
        <w:t xml:space="preserve">– </w:t>
      </w:r>
      <w:r>
        <w:t>apparently reached their limit in the early 1960s. And they aren’t likely to get any taller. “In the general population today, at  this genetic, environmental level, we’ve pretty much gone as far as we can go,” says anthropologist William Cameron Chumlea of Wright State University. In the case of NBA players, their increase in height appears to result from the increasingly common practice of recruiting players from all over the</w:t>
      </w:r>
      <w:r>
        <w:rPr>
          <w:spacing w:val="-9"/>
        </w:rPr>
        <w:t xml:space="preserve"> </w:t>
      </w:r>
      <w:r>
        <w:t>world.</w:t>
      </w:r>
    </w:p>
    <w:p>
      <w:pPr>
        <w:pStyle w:val="4"/>
        <w:spacing w:line="283" w:lineRule="auto"/>
        <w:ind w:left="109" w:right="406" w:firstLine="458"/>
        <w:jc w:val="both"/>
      </w:pPr>
      <w:r>
        <w:t xml:space="preserve">Growth, which rarely continues beyond the age of 20, demands calories and nutrients </w:t>
      </w:r>
      <w:r>
        <w:rPr>
          <w:sz w:val="21"/>
        </w:rPr>
        <w:t xml:space="preserve">– </w:t>
      </w:r>
      <w:r>
        <w:t xml:space="preserve">notably, protein </w:t>
      </w:r>
      <w:r>
        <w:rPr>
          <w:sz w:val="21"/>
        </w:rPr>
        <w:t xml:space="preserve">– </w:t>
      </w:r>
      <w:r>
        <w:t xml:space="preserve">to feed expanding tissues. At the start of the 20th century, under-nutrition and childhood infections got in the way. But as diet and health improved, children and adolescents have, on average, increased in height by about an inch and a half every 20 years, a pattern known as the secular trend in height. Yet according to the Centers for Disease Control and Prevention, average height </w:t>
      </w:r>
      <w:r>
        <w:rPr>
          <w:sz w:val="21"/>
        </w:rPr>
        <w:t xml:space="preserve">– </w:t>
      </w:r>
      <w:r>
        <w:t xml:space="preserve">5′9″ for men, 5′4″ for women </w:t>
      </w:r>
      <w:r>
        <w:rPr>
          <w:sz w:val="21"/>
        </w:rPr>
        <w:t xml:space="preserve">– </w:t>
      </w:r>
      <w:r>
        <w:t>hasn’t really changed since 1960.</w:t>
      </w:r>
    </w:p>
    <w:p>
      <w:pPr>
        <w:pStyle w:val="4"/>
        <w:spacing w:line="283" w:lineRule="auto"/>
        <w:ind w:left="109" w:right="452" w:firstLine="458"/>
        <w:jc w:val="both"/>
      </w:pPr>
      <w:r>
        <w:t>Genetically speaking, there are advantages to avoiding substantial height. During childbirth, larger babies have more difficulty passing through the birth canal. Moreover, even though humans have been upright for millions of years, our feet and back continue to struggle with bipedal posture and cannot easily withstand repeated strain imposed by oversize limbs. “There are some real constraints that are set by the genetic architecture of the individual organism,” says anthropologist William Leonard of Northwestern University.</w:t>
      </w:r>
    </w:p>
    <w:p>
      <w:pPr>
        <w:pStyle w:val="4"/>
        <w:spacing w:line="283" w:lineRule="auto"/>
        <w:ind w:left="109" w:right="452" w:firstLine="458"/>
        <w:jc w:val="both"/>
      </w:pPr>
      <w:r>
        <w:t>Genetic maximums can change, but don’t expect this to happen soon. Claire C. Gordon, senior anthropologist at the Army Research Center in Natick, Mass., ensures that 90 percent of the uniforms and workstations fit recruits without alteration. She says that, unlike those for basketball, the length of military uniforms has not changed for some time. And if you need to predict human height in the near future to design a piece of equipment, Gordon says that by and large, “you could use today’s data and feel fairly confident.”</w:t>
      </w:r>
    </w:p>
    <w:p>
      <w:pPr>
        <w:spacing w:after="0" w:line="283" w:lineRule="auto"/>
        <w:jc w:val="both"/>
        <w:sectPr>
          <w:pgSz w:w="10720" w:h="14970"/>
          <w:pgMar w:top="1140" w:right="900" w:bottom="1080" w:left="1280" w:header="0" w:footer="900" w:gutter="0"/>
          <w:cols w:space="720" w:num="1"/>
        </w:sectPr>
      </w:pPr>
    </w:p>
    <w:p>
      <w:pPr>
        <w:pStyle w:val="8"/>
        <w:numPr>
          <w:ilvl w:val="0"/>
          <w:numId w:val="2"/>
        </w:numPr>
        <w:tabs>
          <w:tab w:val="left" w:pos="530"/>
        </w:tabs>
        <w:spacing w:before="75" w:after="0" w:line="240" w:lineRule="auto"/>
        <w:ind w:left="529" w:right="0" w:hanging="420"/>
        <w:jc w:val="left"/>
        <w:rPr>
          <w:sz w:val="23"/>
        </w:rPr>
      </w:pPr>
      <w:r>
        <w:rPr>
          <w:spacing w:val="-3"/>
          <w:sz w:val="23"/>
        </w:rPr>
        <w:t xml:space="preserve">Wilt </w:t>
      </w:r>
      <w:r>
        <w:rPr>
          <w:sz w:val="23"/>
        </w:rPr>
        <w:t>Chamberlain is cited as an example</w:t>
      </w:r>
      <w:r>
        <w:rPr>
          <w:spacing w:val="-12"/>
          <w:sz w:val="23"/>
        </w:rPr>
        <w:t xml:space="preserve"> </w:t>
      </w:r>
      <w:r>
        <w:rPr>
          <w:sz w:val="23"/>
        </w:rPr>
        <w:t>to</w:t>
      </w:r>
    </w:p>
    <w:p>
      <w:pPr>
        <w:pStyle w:val="8"/>
        <w:numPr>
          <w:ilvl w:val="1"/>
          <w:numId w:val="2"/>
        </w:numPr>
        <w:tabs>
          <w:tab w:val="left" w:pos="904"/>
        </w:tabs>
        <w:spacing w:before="96" w:after="0" w:line="240" w:lineRule="auto"/>
        <w:ind w:left="904" w:right="0" w:hanging="375"/>
        <w:jc w:val="left"/>
        <w:rPr>
          <w:sz w:val="23"/>
        </w:rPr>
      </w:pPr>
      <w:r>
        <w:rPr>
          <w:sz w:val="23"/>
        </w:rPr>
        <w:t>illustrate the change of height of NBA</w:t>
      </w:r>
      <w:r>
        <w:rPr>
          <w:spacing w:val="-17"/>
          <w:sz w:val="23"/>
        </w:rPr>
        <w:t xml:space="preserve"> </w:t>
      </w:r>
      <w:r>
        <w:rPr>
          <w:sz w:val="23"/>
        </w:rPr>
        <w:t>players.</w:t>
      </w:r>
    </w:p>
    <w:p>
      <w:pPr>
        <w:pStyle w:val="8"/>
        <w:numPr>
          <w:ilvl w:val="1"/>
          <w:numId w:val="2"/>
        </w:numPr>
        <w:tabs>
          <w:tab w:val="left" w:pos="892"/>
        </w:tabs>
        <w:spacing w:before="95" w:after="0" w:line="240" w:lineRule="auto"/>
        <w:ind w:left="892" w:right="0" w:hanging="363"/>
        <w:jc w:val="left"/>
        <w:rPr>
          <w:sz w:val="23"/>
        </w:rPr>
      </w:pPr>
      <w:r>
        <w:rPr>
          <w:sz w:val="23"/>
        </w:rPr>
        <w:t>show the popularity of NBA players in the</w:t>
      </w:r>
      <w:r>
        <w:rPr>
          <w:spacing w:val="-20"/>
          <w:sz w:val="23"/>
        </w:rPr>
        <w:t xml:space="preserve"> </w:t>
      </w:r>
      <w:r>
        <w:rPr>
          <w:sz w:val="23"/>
        </w:rPr>
        <w:t>U.S..</w:t>
      </w:r>
    </w:p>
    <w:p>
      <w:pPr>
        <w:pStyle w:val="8"/>
        <w:numPr>
          <w:ilvl w:val="1"/>
          <w:numId w:val="2"/>
        </w:numPr>
        <w:tabs>
          <w:tab w:val="left" w:pos="892"/>
        </w:tabs>
        <w:spacing w:before="96" w:after="0" w:line="240" w:lineRule="auto"/>
        <w:ind w:left="892" w:right="0" w:hanging="363"/>
        <w:jc w:val="left"/>
        <w:rPr>
          <w:sz w:val="23"/>
        </w:rPr>
      </w:pPr>
      <w:r>
        <w:rPr>
          <w:sz w:val="23"/>
        </w:rPr>
        <w:t>compare different generations of NBA</w:t>
      </w:r>
      <w:r>
        <w:rPr>
          <w:spacing w:val="-20"/>
          <w:sz w:val="23"/>
        </w:rPr>
        <w:t xml:space="preserve"> </w:t>
      </w:r>
      <w:r>
        <w:rPr>
          <w:sz w:val="23"/>
        </w:rPr>
        <w:t>players.</w:t>
      </w:r>
    </w:p>
    <w:p>
      <w:pPr>
        <w:pStyle w:val="8"/>
        <w:numPr>
          <w:ilvl w:val="1"/>
          <w:numId w:val="2"/>
        </w:numPr>
        <w:tabs>
          <w:tab w:val="left" w:pos="904"/>
        </w:tabs>
        <w:spacing w:before="95" w:after="0" w:line="240" w:lineRule="auto"/>
        <w:ind w:left="904" w:right="0" w:hanging="375"/>
        <w:jc w:val="left"/>
        <w:rPr>
          <w:sz w:val="23"/>
        </w:rPr>
      </w:pPr>
      <w:r>
        <w:rPr>
          <w:sz w:val="23"/>
        </w:rPr>
        <w:t>assess the achievements of famous NBA</w:t>
      </w:r>
      <w:r>
        <w:rPr>
          <w:spacing w:val="-18"/>
          <w:sz w:val="23"/>
        </w:rPr>
        <w:t xml:space="preserve"> </w:t>
      </w:r>
      <w:r>
        <w:rPr>
          <w:sz w:val="23"/>
        </w:rPr>
        <w:t>players.</w:t>
      </w:r>
    </w:p>
    <w:p>
      <w:pPr>
        <w:pStyle w:val="4"/>
        <w:rPr>
          <w:sz w:val="24"/>
        </w:rPr>
      </w:pPr>
    </w:p>
    <w:p>
      <w:pPr>
        <w:pStyle w:val="8"/>
        <w:numPr>
          <w:ilvl w:val="0"/>
          <w:numId w:val="2"/>
        </w:numPr>
        <w:tabs>
          <w:tab w:val="left" w:pos="530"/>
        </w:tabs>
        <w:spacing w:before="180" w:after="0" w:line="240" w:lineRule="auto"/>
        <w:ind w:left="529" w:right="0" w:hanging="420"/>
        <w:jc w:val="left"/>
        <w:rPr>
          <w:sz w:val="23"/>
        </w:rPr>
      </w:pPr>
      <w:r>
        <w:rPr>
          <w:sz w:val="23"/>
        </w:rPr>
        <w:t>Which of the following plays a key role in body growth according to the</w:t>
      </w:r>
      <w:r>
        <w:rPr>
          <w:spacing w:val="-23"/>
          <w:sz w:val="23"/>
        </w:rPr>
        <w:t xml:space="preserve"> </w:t>
      </w:r>
      <w:r>
        <w:rPr>
          <w:sz w:val="23"/>
        </w:rPr>
        <w:t>text?</w:t>
      </w:r>
    </w:p>
    <w:p>
      <w:pPr>
        <w:pStyle w:val="8"/>
        <w:numPr>
          <w:ilvl w:val="1"/>
          <w:numId w:val="2"/>
        </w:numPr>
        <w:tabs>
          <w:tab w:val="left" w:pos="904"/>
        </w:tabs>
        <w:spacing w:before="96" w:after="0" w:line="240" w:lineRule="auto"/>
        <w:ind w:left="904" w:right="0" w:hanging="375"/>
        <w:jc w:val="left"/>
        <w:rPr>
          <w:sz w:val="23"/>
        </w:rPr>
      </w:pPr>
      <w:r>
        <w:rPr>
          <w:sz w:val="23"/>
        </w:rPr>
        <w:t>Genetic</w:t>
      </w:r>
      <w:r>
        <w:rPr>
          <w:spacing w:val="-3"/>
          <w:sz w:val="23"/>
        </w:rPr>
        <w:t xml:space="preserve"> </w:t>
      </w:r>
      <w:r>
        <w:rPr>
          <w:sz w:val="23"/>
        </w:rPr>
        <w:t>modification.</w:t>
      </w:r>
    </w:p>
    <w:p>
      <w:pPr>
        <w:pStyle w:val="8"/>
        <w:numPr>
          <w:ilvl w:val="1"/>
          <w:numId w:val="2"/>
        </w:numPr>
        <w:tabs>
          <w:tab w:val="left" w:pos="892"/>
        </w:tabs>
        <w:spacing w:before="95" w:after="0" w:line="240" w:lineRule="auto"/>
        <w:ind w:left="892" w:right="0" w:hanging="363"/>
        <w:jc w:val="left"/>
        <w:rPr>
          <w:sz w:val="23"/>
        </w:rPr>
      </w:pPr>
      <w:r>
        <w:rPr>
          <w:sz w:val="23"/>
        </w:rPr>
        <w:t>Natural environment.</w:t>
      </w:r>
    </w:p>
    <w:p>
      <w:pPr>
        <w:pStyle w:val="8"/>
        <w:numPr>
          <w:ilvl w:val="1"/>
          <w:numId w:val="2"/>
        </w:numPr>
        <w:tabs>
          <w:tab w:val="left" w:pos="892"/>
        </w:tabs>
        <w:spacing w:before="96" w:after="0" w:line="240" w:lineRule="auto"/>
        <w:ind w:left="892" w:right="0" w:hanging="363"/>
        <w:jc w:val="left"/>
        <w:rPr>
          <w:sz w:val="23"/>
        </w:rPr>
      </w:pPr>
      <w:r>
        <w:rPr>
          <w:sz w:val="23"/>
        </w:rPr>
        <w:t>Living</w:t>
      </w:r>
      <w:r>
        <w:rPr>
          <w:spacing w:val="-1"/>
          <w:sz w:val="23"/>
        </w:rPr>
        <w:t xml:space="preserve"> </w:t>
      </w:r>
      <w:r>
        <w:rPr>
          <w:sz w:val="23"/>
        </w:rPr>
        <w:t>standards.</w:t>
      </w:r>
    </w:p>
    <w:p>
      <w:pPr>
        <w:pStyle w:val="8"/>
        <w:numPr>
          <w:ilvl w:val="1"/>
          <w:numId w:val="2"/>
        </w:numPr>
        <w:tabs>
          <w:tab w:val="left" w:pos="904"/>
        </w:tabs>
        <w:spacing w:before="95" w:after="0" w:line="240" w:lineRule="auto"/>
        <w:ind w:left="904" w:right="0" w:hanging="375"/>
        <w:jc w:val="left"/>
        <w:rPr>
          <w:sz w:val="23"/>
        </w:rPr>
      </w:pPr>
      <w:r>
        <w:rPr>
          <w:sz w:val="23"/>
        </w:rPr>
        <w:t>Daily</w:t>
      </w:r>
      <w:r>
        <w:rPr>
          <w:spacing w:val="-1"/>
          <w:sz w:val="23"/>
        </w:rPr>
        <w:t xml:space="preserve"> </w:t>
      </w:r>
      <w:r>
        <w:rPr>
          <w:sz w:val="23"/>
        </w:rPr>
        <w:t>exercise.</w:t>
      </w:r>
    </w:p>
    <w:p>
      <w:pPr>
        <w:pStyle w:val="4"/>
        <w:rPr>
          <w:sz w:val="24"/>
        </w:rPr>
      </w:pPr>
    </w:p>
    <w:p>
      <w:pPr>
        <w:pStyle w:val="8"/>
        <w:numPr>
          <w:ilvl w:val="0"/>
          <w:numId w:val="2"/>
        </w:numPr>
        <w:tabs>
          <w:tab w:val="left" w:pos="530"/>
        </w:tabs>
        <w:spacing w:before="180" w:after="0" w:line="240" w:lineRule="auto"/>
        <w:ind w:left="529" w:right="0" w:hanging="420"/>
        <w:jc w:val="left"/>
        <w:rPr>
          <w:sz w:val="23"/>
        </w:rPr>
      </w:pPr>
      <w:r>
        <w:rPr>
          <w:sz w:val="23"/>
        </w:rPr>
        <w:t>On which of the following statements would the author most probably</w:t>
      </w:r>
      <w:r>
        <w:rPr>
          <w:spacing w:val="-18"/>
          <w:sz w:val="23"/>
        </w:rPr>
        <w:t xml:space="preserve"> </w:t>
      </w:r>
      <w:r>
        <w:rPr>
          <w:sz w:val="23"/>
        </w:rPr>
        <w:t>agree?</w:t>
      </w:r>
    </w:p>
    <w:p>
      <w:pPr>
        <w:pStyle w:val="8"/>
        <w:numPr>
          <w:ilvl w:val="1"/>
          <w:numId w:val="2"/>
        </w:numPr>
        <w:tabs>
          <w:tab w:val="left" w:pos="904"/>
        </w:tabs>
        <w:spacing w:before="95" w:after="0" w:line="240" w:lineRule="auto"/>
        <w:ind w:left="904" w:right="0" w:hanging="375"/>
        <w:jc w:val="left"/>
        <w:rPr>
          <w:sz w:val="23"/>
        </w:rPr>
      </w:pPr>
      <w:r>
        <w:rPr>
          <w:sz w:val="23"/>
        </w:rPr>
        <w:t>Non-Americans add to the average height of the</w:t>
      </w:r>
      <w:r>
        <w:rPr>
          <w:spacing w:val="-9"/>
          <w:sz w:val="23"/>
        </w:rPr>
        <w:t xml:space="preserve"> </w:t>
      </w:r>
      <w:r>
        <w:rPr>
          <w:sz w:val="23"/>
        </w:rPr>
        <w:t>nation.</w:t>
      </w:r>
    </w:p>
    <w:p>
      <w:pPr>
        <w:pStyle w:val="8"/>
        <w:numPr>
          <w:ilvl w:val="1"/>
          <w:numId w:val="2"/>
        </w:numPr>
        <w:tabs>
          <w:tab w:val="left" w:pos="892"/>
        </w:tabs>
        <w:spacing w:before="96" w:after="0" w:line="240" w:lineRule="auto"/>
        <w:ind w:left="892" w:right="0" w:hanging="363"/>
        <w:jc w:val="left"/>
        <w:rPr>
          <w:sz w:val="23"/>
        </w:rPr>
      </w:pPr>
      <w:r>
        <w:rPr>
          <w:sz w:val="23"/>
        </w:rPr>
        <w:t>Human height is conditioned by the upright</w:t>
      </w:r>
      <w:r>
        <w:rPr>
          <w:spacing w:val="-9"/>
          <w:sz w:val="23"/>
        </w:rPr>
        <w:t xml:space="preserve"> </w:t>
      </w:r>
      <w:r>
        <w:rPr>
          <w:sz w:val="23"/>
        </w:rPr>
        <w:t>posture.</w:t>
      </w:r>
    </w:p>
    <w:p>
      <w:pPr>
        <w:pStyle w:val="8"/>
        <w:numPr>
          <w:ilvl w:val="1"/>
          <w:numId w:val="2"/>
        </w:numPr>
        <w:tabs>
          <w:tab w:val="left" w:pos="880"/>
        </w:tabs>
        <w:spacing w:before="95" w:after="0" w:line="240" w:lineRule="auto"/>
        <w:ind w:left="880" w:right="0" w:hanging="351"/>
        <w:jc w:val="left"/>
        <w:rPr>
          <w:sz w:val="23"/>
        </w:rPr>
      </w:pPr>
      <w:r>
        <w:rPr>
          <w:sz w:val="23"/>
        </w:rPr>
        <w:t>Americans are the tallest on average in the</w:t>
      </w:r>
      <w:r>
        <w:rPr>
          <w:spacing w:val="-18"/>
          <w:sz w:val="23"/>
        </w:rPr>
        <w:t xml:space="preserve"> </w:t>
      </w:r>
      <w:r>
        <w:rPr>
          <w:sz w:val="23"/>
        </w:rPr>
        <w:t>world.</w:t>
      </w:r>
    </w:p>
    <w:p>
      <w:pPr>
        <w:pStyle w:val="8"/>
        <w:numPr>
          <w:ilvl w:val="1"/>
          <w:numId w:val="2"/>
        </w:numPr>
        <w:tabs>
          <w:tab w:val="left" w:pos="904"/>
        </w:tabs>
        <w:spacing w:before="96" w:after="0" w:line="240" w:lineRule="auto"/>
        <w:ind w:left="904" w:right="0" w:hanging="375"/>
        <w:jc w:val="left"/>
        <w:rPr>
          <w:sz w:val="23"/>
        </w:rPr>
      </w:pPr>
      <w:r>
        <w:rPr>
          <w:sz w:val="23"/>
        </w:rPr>
        <w:t>Larger babies tend to become taller in</w:t>
      </w:r>
      <w:r>
        <w:rPr>
          <w:spacing w:val="-21"/>
          <w:sz w:val="23"/>
        </w:rPr>
        <w:t xml:space="preserve"> </w:t>
      </w:r>
      <w:r>
        <w:rPr>
          <w:sz w:val="23"/>
        </w:rPr>
        <w:t>adulthood.</w:t>
      </w:r>
    </w:p>
    <w:p>
      <w:pPr>
        <w:pStyle w:val="4"/>
        <w:rPr>
          <w:sz w:val="24"/>
        </w:rPr>
      </w:pPr>
    </w:p>
    <w:p>
      <w:pPr>
        <w:pStyle w:val="8"/>
        <w:numPr>
          <w:ilvl w:val="0"/>
          <w:numId w:val="2"/>
        </w:numPr>
        <w:tabs>
          <w:tab w:val="left" w:pos="530"/>
        </w:tabs>
        <w:spacing w:before="179" w:after="0" w:line="240" w:lineRule="auto"/>
        <w:ind w:left="529" w:right="0" w:hanging="420"/>
        <w:jc w:val="left"/>
        <w:rPr>
          <w:sz w:val="23"/>
        </w:rPr>
      </w:pPr>
      <w:r>
        <w:rPr>
          <w:spacing w:val="-8"/>
          <w:sz w:val="23"/>
        </w:rPr>
        <w:t xml:space="preserve">We </w:t>
      </w:r>
      <w:r>
        <w:rPr>
          <w:sz w:val="23"/>
        </w:rPr>
        <w:t>learn from the last paragraph that in the near</w:t>
      </w:r>
      <w:r>
        <w:rPr>
          <w:spacing w:val="-4"/>
          <w:sz w:val="23"/>
        </w:rPr>
        <w:t xml:space="preserve"> </w:t>
      </w:r>
      <w:r>
        <w:rPr>
          <w:sz w:val="23"/>
        </w:rPr>
        <w:t>future</w:t>
      </w:r>
    </w:p>
    <w:p>
      <w:pPr>
        <w:pStyle w:val="8"/>
        <w:numPr>
          <w:ilvl w:val="1"/>
          <w:numId w:val="2"/>
        </w:numPr>
        <w:tabs>
          <w:tab w:val="left" w:pos="904"/>
        </w:tabs>
        <w:spacing w:before="96" w:after="0" w:line="240" w:lineRule="auto"/>
        <w:ind w:left="904" w:right="0" w:hanging="375"/>
        <w:jc w:val="left"/>
        <w:rPr>
          <w:sz w:val="23"/>
        </w:rPr>
      </w:pPr>
      <w:r>
        <w:rPr>
          <w:sz w:val="23"/>
        </w:rPr>
        <w:t>the garment industry will reconsider the uniform</w:t>
      </w:r>
      <w:r>
        <w:rPr>
          <w:spacing w:val="-12"/>
          <w:sz w:val="23"/>
        </w:rPr>
        <w:t xml:space="preserve"> </w:t>
      </w:r>
      <w:r>
        <w:rPr>
          <w:sz w:val="23"/>
        </w:rPr>
        <w:t>size.</w:t>
      </w:r>
    </w:p>
    <w:p>
      <w:pPr>
        <w:pStyle w:val="8"/>
        <w:numPr>
          <w:ilvl w:val="1"/>
          <w:numId w:val="2"/>
        </w:numPr>
        <w:tabs>
          <w:tab w:val="left" w:pos="892"/>
        </w:tabs>
        <w:spacing w:before="95" w:after="0" w:line="240" w:lineRule="auto"/>
        <w:ind w:left="892" w:right="0" w:hanging="363"/>
        <w:jc w:val="left"/>
        <w:rPr>
          <w:sz w:val="23"/>
        </w:rPr>
      </w:pPr>
      <w:r>
        <w:rPr>
          <w:sz w:val="23"/>
        </w:rPr>
        <w:t>the design of military uniforms will remain</w:t>
      </w:r>
      <w:r>
        <w:rPr>
          <w:spacing w:val="-7"/>
          <w:sz w:val="23"/>
        </w:rPr>
        <w:t xml:space="preserve"> </w:t>
      </w:r>
      <w:r>
        <w:rPr>
          <w:sz w:val="23"/>
        </w:rPr>
        <w:t>unchanged.</w:t>
      </w:r>
    </w:p>
    <w:p>
      <w:pPr>
        <w:pStyle w:val="8"/>
        <w:numPr>
          <w:ilvl w:val="1"/>
          <w:numId w:val="2"/>
        </w:numPr>
        <w:tabs>
          <w:tab w:val="left" w:pos="892"/>
        </w:tabs>
        <w:spacing w:before="96" w:after="0" w:line="240" w:lineRule="auto"/>
        <w:ind w:left="892" w:right="0" w:hanging="363"/>
        <w:jc w:val="left"/>
        <w:rPr>
          <w:sz w:val="23"/>
        </w:rPr>
      </w:pPr>
      <w:r>
        <w:rPr>
          <w:sz w:val="23"/>
        </w:rPr>
        <w:t>genetic testing will be employed in selecting</w:t>
      </w:r>
      <w:r>
        <w:rPr>
          <w:spacing w:val="-11"/>
          <w:sz w:val="23"/>
        </w:rPr>
        <w:t xml:space="preserve"> </w:t>
      </w:r>
      <w:r>
        <w:rPr>
          <w:sz w:val="23"/>
        </w:rPr>
        <w:t>sportsmen.</w:t>
      </w:r>
    </w:p>
    <w:p>
      <w:pPr>
        <w:pStyle w:val="8"/>
        <w:numPr>
          <w:ilvl w:val="1"/>
          <w:numId w:val="2"/>
        </w:numPr>
        <w:tabs>
          <w:tab w:val="left" w:pos="904"/>
        </w:tabs>
        <w:spacing w:before="95" w:after="0" w:line="240" w:lineRule="auto"/>
        <w:ind w:left="904" w:right="0" w:hanging="375"/>
        <w:jc w:val="left"/>
        <w:rPr>
          <w:sz w:val="23"/>
        </w:rPr>
      </w:pPr>
      <w:r>
        <w:rPr>
          <w:sz w:val="23"/>
        </w:rPr>
        <w:t>the existing data of human height will still be</w:t>
      </w:r>
      <w:r>
        <w:rPr>
          <w:spacing w:val="-12"/>
          <w:sz w:val="23"/>
        </w:rPr>
        <w:t xml:space="preserve"> </w:t>
      </w:r>
      <w:r>
        <w:rPr>
          <w:sz w:val="23"/>
        </w:rPr>
        <w:t>applicable.</w:t>
      </w:r>
    </w:p>
    <w:p>
      <w:pPr>
        <w:pStyle w:val="4"/>
        <w:rPr>
          <w:sz w:val="24"/>
        </w:rPr>
      </w:pPr>
    </w:p>
    <w:p>
      <w:pPr>
        <w:pStyle w:val="8"/>
        <w:numPr>
          <w:ilvl w:val="0"/>
          <w:numId w:val="2"/>
        </w:numPr>
        <w:tabs>
          <w:tab w:val="left" w:pos="530"/>
        </w:tabs>
        <w:spacing w:before="180" w:after="0" w:line="240" w:lineRule="auto"/>
        <w:ind w:left="529" w:right="0" w:hanging="420"/>
        <w:jc w:val="left"/>
        <w:rPr>
          <w:sz w:val="23"/>
        </w:rPr>
      </w:pPr>
      <w:r>
        <w:rPr>
          <w:sz w:val="23"/>
        </w:rPr>
        <w:t>The text intends to tell us</w:t>
      </w:r>
      <w:r>
        <w:rPr>
          <w:spacing w:val="-9"/>
          <w:sz w:val="23"/>
        </w:rPr>
        <w:t xml:space="preserve"> </w:t>
      </w:r>
      <w:r>
        <w:rPr>
          <w:sz w:val="23"/>
        </w:rPr>
        <w:t>that</w:t>
      </w:r>
    </w:p>
    <w:p>
      <w:pPr>
        <w:pStyle w:val="8"/>
        <w:numPr>
          <w:ilvl w:val="1"/>
          <w:numId w:val="2"/>
        </w:numPr>
        <w:tabs>
          <w:tab w:val="left" w:pos="904"/>
        </w:tabs>
        <w:spacing w:before="95" w:after="0" w:line="240" w:lineRule="auto"/>
        <w:ind w:left="904" w:right="0" w:hanging="375"/>
        <w:jc w:val="left"/>
        <w:rPr>
          <w:sz w:val="23"/>
        </w:rPr>
      </w:pPr>
      <w:r>
        <w:rPr>
          <w:sz w:val="23"/>
        </w:rPr>
        <w:t>the change of human height follows a cyclic</w:t>
      </w:r>
      <w:r>
        <w:rPr>
          <w:spacing w:val="-5"/>
          <w:sz w:val="23"/>
        </w:rPr>
        <w:t xml:space="preserve"> </w:t>
      </w:r>
      <w:r>
        <w:rPr>
          <w:sz w:val="23"/>
        </w:rPr>
        <w:t>pattern.</w:t>
      </w:r>
    </w:p>
    <w:p>
      <w:pPr>
        <w:pStyle w:val="8"/>
        <w:numPr>
          <w:ilvl w:val="1"/>
          <w:numId w:val="2"/>
        </w:numPr>
        <w:tabs>
          <w:tab w:val="left" w:pos="892"/>
        </w:tabs>
        <w:spacing w:before="96" w:after="0" w:line="240" w:lineRule="auto"/>
        <w:ind w:left="892" w:right="0" w:hanging="363"/>
        <w:jc w:val="left"/>
        <w:rPr>
          <w:sz w:val="23"/>
        </w:rPr>
      </w:pPr>
      <w:r>
        <w:rPr>
          <w:sz w:val="23"/>
        </w:rPr>
        <w:t>human height is becoming even more</w:t>
      </w:r>
      <w:r>
        <w:rPr>
          <w:spacing w:val="-6"/>
          <w:sz w:val="23"/>
        </w:rPr>
        <w:t xml:space="preserve"> </w:t>
      </w:r>
      <w:r>
        <w:rPr>
          <w:sz w:val="23"/>
        </w:rPr>
        <w:t>predictable.</w:t>
      </w:r>
    </w:p>
    <w:p>
      <w:pPr>
        <w:pStyle w:val="8"/>
        <w:numPr>
          <w:ilvl w:val="1"/>
          <w:numId w:val="2"/>
        </w:numPr>
        <w:tabs>
          <w:tab w:val="left" w:pos="880"/>
        </w:tabs>
        <w:spacing w:before="95" w:after="0" w:line="240" w:lineRule="auto"/>
        <w:ind w:left="880" w:right="0" w:hanging="351"/>
        <w:jc w:val="left"/>
        <w:rPr>
          <w:sz w:val="23"/>
        </w:rPr>
      </w:pPr>
      <w:r>
        <w:rPr>
          <w:sz w:val="23"/>
        </w:rPr>
        <w:t>Americans have reached their genetic growth</w:t>
      </w:r>
      <w:r>
        <w:rPr>
          <w:spacing w:val="-7"/>
          <w:sz w:val="23"/>
        </w:rPr>
        <w:t xml:space="preserve"> </w:t>
      </w:r>
      <w:r>
        <w:rPr>
          <w:sz w:val="23"/>
        </w:rPr>
        <w:t>limit.</w:t>
      </w:r>
    </w:p>
    <w:p>
      <w:pPr>
        <w:pStyle w:val="8"/>
        <w:numPr>
          <w:ilvl w:val="1"/>
          <w:numId w:val="2"/>
        </w:numPr>
        <w:tabs>
          <w:tab w:val="left" w:pos="904"/>
        </w:tabs>
        <w:spacing w:before="96" w:after="0" w:line="240" w:lineRule="auto"/>
        <w:ind w:left="904" w:right="0" w:hanging="375"/>
        <w:jc w:val="left"/>
        <w:rPr>
          <w:sz w:val="23"/>
        </w:rPr>
      </w:pPr>
      <w:r>
        <w:rPr>
          <w:sz w:val="23"/>
        </w:rPr>
        <w:t>the genetic pattern of Americans has</w:t>
      </w:r>
      <w:r>
        <w:rPr>
          <w:spacing w:val="-19"/>
          <w:sz w:val="23"/>
        </w:rPr>
        <w:t xml:space="preserve"> </w:t>
      </w:r>
      <w:r>
        <w:rPr>
          <w:sz w:val="23"/>
        </w:rPr>
        <w:t>altered.</w:t>
      </w:r>
    </w:p>
    <w:p>
      <w:pPr>
        <w:spacing w:after="0" w:line="240" w:lineRule="auto"/>
        <w:jc w:val="left"/>
        <w:rPr>
          <w:sz w:val="23"/>
        </w:rPr>
        <w:sectPr>
          <w:pgSz w:w="10720" w:h="14970"/>
          <w:pgMar w:top="1180" w:right="900" w:bottom="1080" w:left="1280" w:header="0" w:footer="900" w:gutter="0"/>
          <w:cols w:space="720" w:num="1"/>
        </w:sectPr>
      </w:pPr>
    </w:p>
    <w:p>
      <w:pPr>
        <w:pStyle w:val="3"/>
        <w:ind w:left="3779"/>
      </w:pPr>
      <w:r>
        <w:t>Text 4</w:t>
      </w:r>
    </w:p>
    <w:p>
      <w:pPr>
        <w:pStyle w:val="4"/>
        <w:rPr>
          <w:b/>
          <w:sz w:val="24"/>
        </w:rPr>
      </w:pPr>
    </w:p>
    <w:p>
      <w:pPr>
        <w:pStyle w:val="4"/>
        <w:spacing w:before="146" w:line="307" w:lineRule="auto"/>
        <w:ind w:left="109" w:right="454" w:firstLine="458"/>
        <w:jc w:val="both"/>
      </w:pPr>
      <w:r>
        <w:t xml:space="preserve">In 1784, five years before he became president of the United States, George </w:t>
      </w:r>
      <w:r>
        <w:rPr>
          <w:spacing w:val="-3"/>
        </w:rPr>
        <w:t xml:space="preserve">Washington, </w:t>
      </w:r>
      <w:r>
        <w:t xml:space="preserve">52, was nearly toothless. So he hired a dentist to transplant nine teeth  into his jaw </w:t>
      </w:r>
      <w:r>
        <w:rPr>
          <w:sz w:val="21"/>
        </w:rPr>
        <w:t xml:space="preserve">– </w:t>
      </w:r>
      <w:r>
        <w:t>having extracted them from the mouths of his</w:t>
      </w:r>
      <w:r>
        <w:rPr>
          <w:spacing w:val="-17"/>
        </w:rPr>
        <w:t xml:space="preserve"> </w:t>
      </w:r>
      <w:r>
        <w:t>slaves.</w:t>
      </w:r>
    </w:p>
    <w:p>
      <w:pPr>
        <w:pStyle w:val="4"/>
        <w:spacing w:before="4" w:line="309" w:lineRule="auto"/>
        <w:ind w:left="109" w:right="454" w:firstLine="453"/>
        <w:jc w:val="both"/>
      </w:pPr>
      <w:r>
        <w:rPr>
          <w:spacing w:val="-3"/>
        </w:rPr>
        <w:t xml:space="preserve">That’s </w:t>
      </w:r>
      <w:r>
        <w:t xml:space="preserve">a far different image from the cherry-tree-chopping George most people remember from their history books. But recently, many historians have begun to focus on the role slavery played in the lives of the founding generation. They have been spurred in part by DNA evidence made available in 1998, which almost certainly proved Thomas Jefferson had fathered at least one child with his slave Sally Hemings. And only over the past 30 years have scholars examined history from the bottom up. </w:t>
      </w:r>
      <w:r>
        <w:rPr>
          <w:spacing w:val="-4"/>
        </w:rPr>
        <w:t xml:space="preserve">Works </w:t>
      </w:r>
      <w:r>
        <w:t xml:space="preserve">of several historians reveal the moral compromises made by the </w:t>
      </w:r>
      <w:r>
        <w:rPr>
          <w:spacing w:val="-3"/>
        </w:rPr>
        <w:t xml:space="preserve">nation’s </w:t>
      </w:r>
      <w:r>
        <w:t xml:space="preserve">early leaders and the fragile nature of the country’s </w:t>
      </w:r>
      <w:r>
        <w:rPr>
          <w:spacing w:val="-3"/>
        </w:rPr>
        <w:t xml:space="preserve">infancy. </w:t>
      </w:r>
      <w:r>
        <w:t xml:space="preserve">More significantly, they argue that many of the Founding Fathers knew slavery was wrong </w:t>
      </w:r>
      <w:r>
        <w:rPr>
          <w:sz w:val="21"/>
        </w:rPr>
        <w:t xml:space="preserve">– </w:t>
      </w:r>
      <w:r>
        <w:t>and yet most did little  to fight</w:t>
      </w:r>
      <w:r>
        <w:rPr>
          <w:spacing w:val="-3"/>
        </w:rPr>
        <w:t xml:space="preserve"> </w:t>
      </w:r>
      <w:r>
        <w:t>it.</w:t>
      </w:r>
    </w:p>
    <w:p>
      <w:pPr>
        <w:pStyle w:val="4"/>
        <w:spacing w:line="309" w:lineRule="auto"/>
        <w:ind w:left="109" w:right="456" w:firstLine="458"/>
        <w:jc w:val="both"/>
      </w:pPr>
      <w:r>
        <w:t xml:space="preserve">More than anything, the historians </w:t>
      </w:r>
      <w:r>
        <w:rPr>
          <w:spacing w:val="-4"/>
        </w:rPr>
        <w:t xml:space="preserve">say, </w:t>
      </w:r>
      <w:r>
        <w:t xml:space="preserve">the founders were hampered by the culture of their time. While </w:t>
      </w:r>
      <w:r>
        <w:rPr>
          <w:spacing w:val="-3"/>
        </w:rPr>
        <w:t xml:space="preserve">Washington </w:t>
      </w:r>
      <w:r>
        <w:t>and Jefferson privately expressed distaste for slavery, they also understood that it was part of the political and economic bedrock of the country they helped to</w:t>
      </w:r>
      <w:r>
        <w:rPr>
          <w:spacing w:val="-12"/>
        </w:rPr>
        <w:t xml:space="preserve"> </w:t>
      </w:r>
      <w:r>
        <w:t>create.</w:t>
      </w:r>
    </w:p>
    <w:p>
      <w:pPr>
        <w:pStyle w:val="4"/>
        <w:spacing w:line="307" w:lineRule="auto"/>
        <w:ind w:left="109" w:right="458" w:firstLine="458"/>
        <w:jc w:val="both"/>
      </w:pPr>
      <w:r>
        <w:t xml:space="preserve">For one thing, the South could not afford to part with its slaves. Owning slaves was “like having a large bank account,” says Wiencek, author of </w:t>
      </w:r>
      <w:r>
        <w:rPr>
          <w:i/>
        </w:rPr>
        <w:t>An Imperfect God</w:t>
      </w:r>
      <w:r>
        <w:t xml:space="preserve">: </w:t>
      </w:r>
      <w:r>
        <w:rPr>
          <w:i/>
        </w:rPr>
        <w:t xml:space="preserve">George Washington, His Slaves, and the Creation of America. </w:t>
      </w:r>
      <w:r>
        <w:t>The southern states would not have signed the Constitution without protections for the “peculiar institution,” including a clause that counted a slave as three fifths of a man for purposes of congressional representation.</w:t>
      </w:r>
    </w:p>
    <w:p>
      <w:pPr>
        <w:pStyle w:val="4"/>
        <w:spacing w:line="309" w:lineRule="auto"/>
        <w:ind w:left="109" w:right="455" w:firstLine="446"/>
        <w:jc w:val="both"/>
      </w:pPr>
      <w:r>
        <w:t>And the statesmen’s political lives depended on slavery. The three-fifths formula handed Jefferson his narrow victory in the presidential election of 1800 by inflating the votes of the southern states in the Electoral College. Once in office, Jefferson extended slavery with the Louisiana Purchase in 1803; the new land was carved into 13 states, including three slave</w:t>
      </w:r>
      <w:r>
        <w:rPr>
          <w:spacing w:val="-6"/>
        </w:rPr>
        <w:t xml:space="preserve"> </w:t>
      </w:r>
      <w:r>
        <w:t>states.</w:t>
      </w:r>
    </w:p>
    <w:p>
      <w:pPr>
        <w:pStyle w:val="4"/>
        <w:spacing w:line="309" w:lineRule="auto"/>
        <w:ind w:left="109" w:right="455" w:firstLine="458"/>
        <w:jc w:val="both"/>
      </w:pPr>
      <w:r>
        <w:t xml:space="preserve">Still, Jefferson freed Hemings’s children </w:t>
      </w:r>
      <w:r>
        <w:rPr>
          <w:sz w:val="21"/>
        </w:rPr>
        <w:t xml:space="preserve">– </w:t>
      </w:r>
      <w:r>
        <w:t xml:space="preserve">though not Hemings herself or his approximately 150 other slaves. Washington, who had begun to believe that </w:t>
      </w:r>
      <w:r>
        <w:rPr>
          <w:i/>
        </w:rPr>
        <w:t xml:space="preserve">all </w:t>
      </w:r>
      <w:r>
        <w:t>men were created equal after observing the bravery of the black soldiers during the Revolutionary War, overcame the strong opposition of his relatives to grant his slaves their freedom in his will. Only a decade earlier, such an act would have required legislative approval in Virginia.</w:t>
      </w:r>
    </w:p>
    <w:p>
      <w:pPr>
        <w:spacing w:after="0" w:line="309" w:lineRule="auto"/>
        <w:jc w:val="both"/>
        <w:sectPr>
          <w:pgSz w:w="10720" w:h="14970"/>
          <w:pgMar w:top="1140" w:right="900" w:bottom="1080" w:left="1280" w:header="0" w:footer="900" w:gutter="0"/>
          <w:cols w:space="720" w:num="1"/>
        </w:sectPr>
      </w:pPr>
    </w:p>
    <w:p>
      <w:pPr>
        <w:pStyle w:val="8"/>
        <w:numPr>
          <w:ilvl w:val="0"/>
          <w:numId w:val="2"/>
        </w:numPr>
        <w:tabs>
          <w:tab w:val="left" w:pos="530"/>
        </w:tabs>
        <w:spacing w:before="75" w:after="0" w:line="240" w:lineRule="auto"/>
        <w:ind w:left="529" w:right="0" w:hanging="420"/>
        <w:jc w:val="left"/>
        <w:rPr>
          <w:sz w:val="23"/>
        </w:rPr>
      </w:pPr>
      <w:r>
        <w:rPr>
          <w:sz w:val="23"/>
        </w:rPr>
        <w:t xml:space="preserve">George </w:t>
      </w:r>
      <w:r>
        <w:rPr>
          <w:spacing w:val="-4"/>
          <w:sz w:val="23"/>
        </w:rPr>
        <w:t xml:space="preserve">Washington’s </w:t>
      </w:r>
      <w:r>
        <w:rPr>
          <w:sz w:val="23"/>
        </w:rPr>
        <w:t>dental surgery is mentioned</w:t>
      </w:r>
      <w:r>
        <w:rPr>
          <w:spacing w:val="-10"/>
          <w:sz w:val="23"/>
        </w:rPr>
        <w:t xml:space="preserve"> </w:t>
      </w:r>
      <w:r>
        <w:rPr>
          <w:sz w:val="23"/>
        </w:rPr>
        <w:t>to</w:t>
      </w:r>
    </w:p>
    <w:p>
      <w:pPr>
        <w:pStyle w:val="8"/>
        <w:numPr>
          <w:ilvl w:val="1"/>
          <w:numId w:val="2"/>
        </w:numPr>
        <w:tabs>
          <w:tab w:val="left" w:pos="904"/>
        </w:tabs>
        <w:spacing w:before="96" w:after="0" w:line="240" w:lineRule="auto"/>
        <w:ind w:left="904" w:right="0" w:hanging="375"/>
        <w:jc w:val="left"/>
        <w:rPr>
          <w:sz w:val="23"/>
        </w:rPr>
      </w:pPr>
      <w:r>
        <w:rPr>
          <w:sz w:val="23"/>
        </w:rPr>
        <w:t>show the primitive medical practice in the</w:t>
      </w:r>
      <w:r>
        <w:rPr>
          <w:spacing w:val="-7"/>
          <w:sz w:val="23"/>
        </w:rPr>
        <w:t xml:space="preserve"> </w:t>
      </w:r>
      <w:r>
        <w:rPr>
          <w:sz w:val="23"/>
        </w:rPr>
        <w:t>past.</w:t>
      </w:r>
    </w:p>
    <w:p>
      <w:pPr>
        <w:pStyle w:val="8"/>
        <w:numPr>
          <w:ilvl w:val="1"/>
          <w:numId w:val="2"/>
        </w:numPr>
        <w:tabs>
          <w:tab w:val="left" w:pos="892"/>
        </w:tabs>
        <w:spacing w:before="95" w:after="0" w:line="240" w:lineRule="auto"/>
        <w:ind w:left="892" w:right="0" w:hanging="363"/>
        <w:jc w:val="left"/>
        <w:rPr>
          <w:sz w:val="23"/>
        </w:rPr>
      </w:pPr>
      <w:r>
        <w:rPr>
          <w:sz w:val="23"/>
        </w:rPr>
        <w:t>demonstrate the cruelty of slavery in his</w:t>
      </w:r>
      <w:r>
        <w:rPr>
          <w:spacing w:val="-9"/>
          <w:sz w:val="23"/>
        </w:rPr>
        <w:t xml:space="preserve"> </w:t>
      </w:r>
      <w:r>
        <w:rPr>
          <w:sz w:val="23"/>
        </w:rPr>
        <w:t>days.</w:t>
      </w:r>
    </w:p>
    <w:p>
      <w:pPr>
        <w:pStyle w:val="8"/>
        <w:numPr>
          <w:ilvl w:val="1"/>
          <w:numId w:val="2"/>
        </w:numPr>
        <w:tabs>
          <w:tab w:val="left" w:pos="892"/>
        </w:tabs>
        <w:spacing w:before="96" w:after="0" w:line="240" w:lineRule="auto"/>
        <w:ind w:left="892" w:right="0" w:hanging="363"/>
        <w:jc w:val="left"/>
        <w:rPr>
          <w:sz w:val="23"/>
        </w:rPr>
      </w:pPr>
      <w:r>
        <w:rPr>
          <w:sz w:val="23"/>
        </w:rPr>
        <w:t>stress the role of slaves in the U.S.</w:t>
      </w:r>
      <w:r>
        <w:rPr>
          <w:spacing w:val="-11"/>
          <w:sz w:val="23"/>
        </w:rPr>
        <w:t xml:space="preserve"> </w:t>
      </w:r>
      <w:r>
        <w:rPr>
          <w:sz w:val="23"/>
        </w:rPr>
        <w:t>history.</w:t>
      </w:r>
    </w:p>
    <w:p>
      <w:pPr>
        <w:pStyle w:val="8"/>
        <w:numPr>
          <w:ilvl w:val="1"/>
          <w:numId w:val="2"/>
        </w:numPr>
        <w:tabs>
          <w:tab w:val="left" w:pos="904"/>
        </w:tabs>
        <w:spacing w:before="95" w:after="0" w:line="240" w:lineRule="auto"/>
        <w:ind w:left="904" w:right="0" w:hanging="375"/>
        <w:jc w:val="left"/>
        <w:rPr>
          <w:sz w:val="23"/>
        </w:rPr>
      </w:pPr>
      <w:r>
        <w:rPr>
          <w:sz w:val="23"/>
        </w:rPr>
        <w:t>reveal some unknown aspect of his</w:t>
      </w:r>
      <w:r>
        <w:rPr>
          <w:spacing w:val="-8"/>
          <w:sz w:val="23"/>
        </w:rPr>
        <w:t xml:space="preserve"> </w:t>
      </w:r>
      <w:r>
        <w:rPr>
          <w:sz w:val="23"/>
        </w:rPr>
        <w:t>life.</w:t>
      </w:r>
    </w:p>
    <w:p>
      <w:pPr>
        <w:pStyle w:val="4"/>
        <w:rPr>
          <w:sz w:val="24"/>
        </w:rPr>
      </w:pPr>
    </w:p>
    <w:p>
      <w:pPr>
        <w:pStyle w:val="8"/>
        <w:numPr>
          <w:ilvl w:val="0"/>
          <w:numId w:val="2"/>
        </w:numPr>
        <w:tabs>
          <w:tab w:val="left" w:pos="530"/>
        </w:tabs>
        <w:spacing w:before="180" w:after="0" w:line="240" w:lineRule="auto"/>
        <w:ind w:left="529" w:right="0" w:hanging="420"/>
        <w:jc w:val="left"/>
        <w:rPr>
          <w:sz w:val="23"/>
        </w:rPr>
      </w:pPr>
      <w:r>
        <w:rPr>
          <w:spacing w:val="-8"/>
          <w:sz w:val="23"/>
        </w:rPr>
        <w:t xml:space="preserve">We </w:t>
      </w:r>
      <w:r>
        <w:rPr>
          <w:sz w:val="23"/>
        </w:rPr>
        <w:t>may infer from the second paragraph</w:t>
      </w:r>
      <w:r>
        <w:rPr>
          <w:spacing w:val="-1"/>
          <w:sz w:val="23"/>
        </w:rPr>
        <w:t xml:space="preserve"> </w:t>
      </w:r>
      <w:r>
        <w:rPr>
          <w:sz w:val="23"/>
        </w:rPr>
        <w:t>that</w:t>
      </w:r>
    </w:p>
    <w:p>
      <w:pPr>
        <w:pStyle w:val="8"/>
        <w:numPr>
          <w:ilvl w:val="1"/>
          <w:numId w:val="2"/>
        </w:numPr>
        <w:tabs>
          <w:tab w:val="left" w:pos="904"/>
        </w:tabs>
        <w:spacing w:before="96" w:after="0" w:line="240" w:lineRule="auto"/>
        <w:ind w:left="904" w:right="0" w:hanging="375"/>
        <w:jc w:val="left"/>
        <w:rPr>
          <w:sz w:val="23"/>
        </w:rPr>
      </w:pPr>
      <w:r>
        <w:rPr>
          <w:sz w:val="23"/>
        </w:rPr>
        <w:t>DNA technology has been widely applied to history</w:t>
      </w:r>
      <w:r>
        <w:rPr>
          <w:spacing w:val="-23"/>
          <w:sz w:val="23"/>
        </w:rPr>
        <w:t xml:space="preserve"> </w:t>
      </w:r>
      <w:r>
        <w:rPr>
          <w:sz w:val="23"/>
        </w:rPr>
        <w:t>research.</w:t>
      </w:r>
    </w:p>
    <w:p>
      <w:pPr>
        <w:pStyle w:val="8"/>
        <w:numPr>
          <w:ilvl w:val="1"/>
          <w:numId w:val="2"/>
        </w:numPr>
        <w:tabs>
          <w:tab w:val="left" w:pos="892"/>
        </w:tabs>
        <w:spacing w:before="95" w:after="0" w:line="240" w:lineRule="auto"/>
        <w:ind w:left="892" w:right="0" w:hanging="363"/>
        <w:jc w:val="left"/>
        <w:rPr>
          <w:sz w:val="23"/>
        </w:rPr>
      </w:pPr>
      <w:r>
        <w:rPr>
          <w:sz w:val="23"/>
        </w:rPr>
        <w:t>in its early days the U.S. was confronted with delicate</w:t>
      </w:r>
      <w:r>
        <w:rPr>
          <w:spacing w:val="-14"/>
          <w:sz w:val="23"/>
        </w:rPr>
        <w:t xml:space="preserve"> </w:t>
      </w:r>
      <w:r>
        <w:rPr>
          <w:sz w:val="23"/>
        </w:rPr>
        <w:t>situations.</w:t>
      </w:r>
    </w:p>
    <w:p>
      <w:pPr>
        <w:pStyle w:val="8"/>
        <w:numPr>
          <w:ilvl w:val="1"/>
          <w:numId w:val="2"/>
        </w:numPr>
        <w:tabs>
          <w:tab w:val="left" w:pos="892"/>
        </w:tabs>
        <w:spacing w:before="96" w:after="0" w:line="240" w:lineRule="auto"/>
        <w:ind w:left="892" w:right="0" w:hanging="363"/>
        <w:jc w:val="left"/>
        <w:rPr>
          <w:sz w:val="23"/>
        </w:rPr>
      </w:pPr>
      <w:r>
        <w:rPr>
          <w:sz w:val="23"/>
        </w:rPr>
        <w:t xml:space="preserve">historians deliberately made up some stories of </w:t>
      </w:r>
      <w:r>
        <w:rPr>
          <w:spacing w:val="-3"/>
          <w:sz w:val="23"/>
        </w:rPr>
        <w:t>Jefferson’s</w:t>
      </w:r>
      <w:r>
        <w:rPr>
          <w:spacing w:val="-7"/>
          <w:sz w:val="23"/>
        </w:rPr>
        <w:t xml:space="preserve"> </w:t>
      </w:r>
      <w:r>
        <w:rPr>
          <w:sz w:val="23"/>
        </w:rPr>
        <w:t>life.</w:t>
      </w:r>
    </w:p>
    <w:p>
      <w:pPr>
        <w:pStyle w:val="8"/>
        <w:numPr>
          <w:ilvl w:val="1"/>
          <w:numId w:val="2"/>
        </w:numPr>
        <w:tabs>
          <w:tab w:val="left" w:pos="904"/>
        </w:tabs>
        <w:spacing w:before="95" w:after="0" w:line="240" w:lineRule="auto"/>
        <w:ind w:left="904" w:right="0" w:hanging="375"/>
        <w:jc w:val="left"/>
        <w:rPr>
          <w:sz w:val="23"/>
        </w:rPr>
      </w:pPr>
      <w:r>
        <w:rPr>
          <w:sz w:val="23"/>
        </w:rPr>
        <w:t>political compromises are easily found throughout the U.S.</w:t>
      </w:r>
      <w:r>
        <w:rPr>
          <w:spacing w:val="-10"/>
          <w:sz w:val="23"/>
        </w:rPr>
        <w:t xml:space="preserve"> </w:t>
      </w:r>
      <w:r>
        <w:rPr>
          <w:sz w:val="23"/>
        </w:rPr>
        <w:t>history.</w:t>
      </w:r>
    </w:p>
    <w:p>
      <w:pPr>
        <w:pStyle w:val="4"/>
        <w:rPr>
          <w:sz w:val="24"/>
        </w:rPr>
      </w:pPr>
    </w:p>
    <w:p>
      <w:pPr>
        <w:pStyle w:val="8"/>
        <w:numPr>
          <w:ilvl w:val="0"/>
          <w:numId w:val="2"/>
        </w:numPr>
        <w:tabs>
          <w:tab w:val="left" w:pos="530"/>
        </w:tabs>
        <w:spacing w:before="180" w:after="0" w:line="240" w:lineRule="auto"/>
        <w:ind w:left="529" w:right="0" w:hanging="420"/>
        <w:jc w:val="left"/>
        <w:rPr>
          <w:sz w:val="23"/>
        </w:rPr>
      </w:pPr>
      <w:r>
        <w:rPr>
          <w:sz w:val="23"/>
        </w:rPr>
        <w:t>What do we learn about Thomas</w:t>
      </w:r>
      <w:r>
        <w:rPr>
          <w:spacing w:val="-13"/>
          <w:sz w:val="23"/>
        </w:rPr>
        <w:t xml:space="preserve"> </w:t>
      </w:r>
      <w:r>
        <w:rPr>
          <w:sz w:val="23"/>
        </w:rPr>
        <w:t>Jefferson?</w:t>
      </w:r>
    </w:p>
    <w:p>
      <w:pPr>
        <w:pStyle w:val="8"/>
        <w:numPr>
          <w:ilvl w:val="1"/>
          <w:numId w:val="2"/>
        </w:numPr>
        <w:tabs>
          <w:tab w:val="left" w:pos="904"/>
        </w:tabs>
        <w:spacing w:before="95" w:after="0" w:line="240" w:lineRule="auto"/>
        <w:ind w:left="904" w:right="0" w:hanging="375"/>
        <w:jc w:val="left"/>
        <w:rPr>
          <w:sz w:val="23"/>
        </w:rPr>
      </w:pPr>
      <w:r>
        <w:rPr>
          <w:sz w:val="23"/>
        </w:rPr>
        <w:t>His political view changed his attitude towards</w:t>
      </w:r>
      <w:r>
        <w:rPr>
          <w:spacing w:val="-9"/>
          <w:sz w:val="23"/>
        </w:rPr>
        <w:t xml:space="preserve"> </w:t>
      </w:r>
      <w:r>
        <w:rPr>
          <w:sz w:val="23"/>
        </w:rPr>
        <w:t>slavery.</w:t>
      </w:r>
    </w:p>
    <w:p>
      <w:pPr>
        <w:pStyle w:val="8"/>
        <w:numPr>
          <w:ilvl w:val="1"/>
          <w:numId w:val="2"/>
        </w:numPr>
        <w:tabs>
          <w:tab w:val="left" w:pos="892"/>
        </w:tabs>
        <w:spacing w:before="96" w:after="0" w:line="240" w:lineRule="auto"/>
        <w:ind w:left="892" w:right="0" w:hanging="363"/>
        <w:jc w:val="left"/>
        <w:rPr>
          <w:sz w:val="23"/>
        </w:rPr>
      </w:pPr>
      <w:r>
        <w:rPr>
          <w:sz w:val="23"/>
        </w:rPr>
        <w:t>His status as a father made him free the child</w:t>
      </w:r>
      <w:r>
        <w:rPr>
          <w:spacing w:val="-13"/>
          <w:sz w:val="23"/>
        </w:rPr>
        <w:t xml:space="preserve"> </w:t>
      </w:r>
      <w:r>
        <w:rPr>
          <w:sz w:val="23"/>
        </w:rPr>
        <w:t>slaves.</w:t>
      </w:r>
    </w:p>
    <w:p>
      <w:pPr>
        <w:pStyle w:val="8"/>
        <w:numPr>
          <w:ilvl w:val="1"/>
          <w:numId w:val="2"/>
        </w:numPr>
        <w:tabs>
          <w:tab w:val="left" w:pos="892"/>
        </w:tabs>
        <w:spacing w:before="95" w:after="0" w:line="240" w:lineRule="auto"/>
        <w:ind w:left="892" w:right="0" w:hanging="363"/>
        <w:jc w:val="left"/>
        <w:rPr>
          <w:sz w:val="23"/>
        </w:rPr>
      </w:pPr>
      <w:r>
        <w:rPr>
          <w:sz w:val="23"/>
        </w:rPr>
        <w:t>His attitude towards slavery was</w:t>
      </w:r>
      <w:r>
        <w:rPr>
          <w:spacing w:val="-15"/>
          <w:sz w:val="23"/>
        </w:rPr>
        <w:t xml:space="preserve"> </w:t>
      </w:r>
      <w:r>
        <w:rPr>
          <w:sz w:val="23"/>
        </w:rPr>
        <w:t>complex.</w:t>
      </w:r>
    </w:p>
    <w:p>
      <w:pPr>
        <w:pStyle w:val="8"/>
        <w:numPr>
          <w:ilvl w:val="1"/>
          <w:numId w:val="2"/>
        </w:numPr>
        <w:tabs>
          <w:tab w:val="left" w:pos="904"/>
        </w:tabs>
        <w:spacing w:before="96" w:after="0" w:line="240" w:lineRule="auto"/>
        <w:ind w:left="904" w:right="0" w:hanging="375"/>
        <w:jc w:val="left"/>
        <w:rPr>
          <w:sz w:val="23"/>
        </w:rPr>
      </w:pPr>
      <w:r>
        <w:rPr>
          <w:sz w:val="23"/>
        </w:rPr>
        <w:t>His affair with a slave stained his</w:t>
      </w:r>
      <w:r>
        <w:rPr>
          <w:spacing w:val="-22"/>
          <w:sz w:val="23"/>
        </w:rPr>
        <w:t xml:space="preserve"> </w:t>
      </w:r>
      <w:r>
        <w:rPr>
          <w:sz w:val="23"/>
        </w:rPr>
        <w:t>prestige.</w:t>
      </w:r>
    </w:p>
    <w:p>
      <w:pPr>
        <w:pStyle w:val="4"/>
        <w:rPr>
          <w:sz w:val="24"/>
        </w:rPr>
      </w:pPr>
    </w:p>
    <w:p>
      <w:pPr>
        <w:pStyle w:val="8"/>
        <w:numPr>
          <w:ilvl w:val="0"/>
          <w:numId w:val="2"/>
        </w:numPr>
        <w:tabs>
          <w:tab w:val="left" w:pos="530"/>
        </w:tabs>
        <w:spacing w:before="179" w:after="0" w:line="240" w:lineRule="auto"/>
        <w:ind w:left="529" w:right="0" w:hanging="420"/>
        <w:jc w:val="left"/>
        <w:rPr>
          <w:sz w:val="23"/>
        </w:rPr>
      </w:pPr>
      <w:r>
        <w:rPr>
          <w:sz w:val="23"/>
        </w:rPr>
        <w:t>Which of the following is true according to the</w:t>
      </w:r>
      <w:r>
        <w:rPr>
          <w:spacing w:val="-15"/>
          <w:sz w:val="23"/>
        </w:rPr>
        <w:t xml:space="preserve"> </w:t>
      </w:r>
      <w:r>
        <w:rPr>
          <w:sz w:val="23"/>
        </w:rPr>
        <w:t>text?</w:t>
      </w:r>
    </w:p>
    <w:p>
      <w:pPr>
        <w:pStyle w:val="8"/>
        <w:numPr>
          <w:ilvl w:val="1"/>
          <w:numId w:val="2"/>
        </w:numPr>
        <w:tabs>
          <w:tab w:val="left" w:pos="904"/>
        </w:tabs>
        <w:spacing w:before="96" w:after="0" w:line="240" w:lineRule="auto"/>
        <w:ind w:left="904" w:right="0" w:hanging="375"/>
        <w:jc w:val="left"/>
        <w:rPr>
          <w:sz w:val="23"/>
        </w:rPr>
      </w:pPr>
      <w:r>
        <w:rPr>
          <w:sz w:val="23"/>
        </w:rPr>
        <w:t>Some Founding Fathers benefit politically from</w:t>
      </w:r>
      <w:r>
        <w:rPr>
          <w:spacing w:val="-5"/>
          <w:sz w:val="23"/>
        </w:rPr>
        <w:t xml:space="preserve"> </w:t>
      </w:r>
      <w:r>
        <w:rPr>
          <w:sz w:val="23"/>
        </w:rPr>
        <w:t>slavery.</w:t>
      </w:r>
    </w:p>
    <w:p>
      <w:pPr>
        <w:pStyle w:val="8"/>
        <w:numPr>
          <w:ilvl w:val="1"/>
          <w:numId w:val="2"/>
        </w:numPr>
        <w:tabs>
          <w:tab w:val="left" w:pos="892"/>
        </w:tabs>
        <w:spacing w:before="95" w:after="0" w:line="240" w:lineRule="auto"/>
        <w:ind w:left="892" w:right="0" w:hanging="363"/>
        <w:jc w:val="left"/>
        <w:rPr>
          <w:sz w:val="23"/>
        </w:rPr>
      </w:pPr>
      <w:r>
        <w:rPr>
          <w:sz w:val="23"/>
        </w:rPr>
        <w:t>Slaves in the old days did not have the right to</w:t>
      </w:r>
      <w:r>
        <w:rPr>
          <w:spacing w:val="-13"/>
          <w:sz w:val="23"/>
        </w:rPr>
        <w:t xml:space="preserve"> </w:t>
      </w:r>
      <w:r>
        <w:rPr>
          <w:sz w:val="23"/>
        </w:rPr>
        <w:t>vote.</w:t>
      </w:r>
    </w:p>
    <w:p>
      <w:pPr>
        <w:pStyle w:val="8"/>
        <w:numPr>
          <w:ilvl w:val="1"/>
          <w:numId w:val="2"/>
        </w:numPr>
        <w:tabs>
          <w:tab w:val="left" w:pos="892"/>
        </w:tabs>
        <w:spacing w:before="96" w:after="0" w:line="240" w:lineRule="auto"/>
        <w:ind w:left="892" w:right="0" w:hanging="363"/>
        <w:jc w:val="left"/>
        <w:rPr>
          <w:sz w:val="23"/>
        </w:rPr>
      </w:pPr>
      <w:r>
        <w:rPr>
          <w:sz w:val="23"/>
        </w:rPr>
        <w:t>Slaves owners usually had large savings</w:t>
      </w:r>
      <w:r>
        <w:rPr>
          <w:spacing w:val="-10"/>
          <w:sz w:val="23"/>
        </w:rPr>
        <w:t xml:space="preserve"> </w:t>
      </w:r>
      <w:r>
        <w:rPr>
          <w:sz w:val="23"/>
        </w:rPr>
        <w:t>accounts.</w:t>
      </w:r>
    </w:p>
    <w:p>
      <w:pPr>
        <w:pStyle w:val="8"/>
        <w:numPr>
          <w:ilvl w:val="1"/>
          <w:numId w:val="2"/>
        </w:numPr>
        <w:tabs>
          <w:tab w:val="left" w:pos="904"/>
        </w:tabs>
        <w:spacing w:before="95" w:after="0" w:line="240" w:lineRule="auto"/>
        <w:ind w:left="904" w:right="0" w:hanging="375"/>
        <w:jc w:val="left"/>
        <w:rPr>
          <w:sz w:val="23"/>
        </w:rPr>
      </w:pPr>
      <w:r>
        <w:rPr>
          <w:sz w:val="23"/>
        </w:rPr>
        <w:t>Slavery was regarded as a peculiar</w:t>
      </w:r>
      <w:r>
        <w:rPr>
          <w:spacing w:val="-8"/>
          <w:sz w:val="23"/>
        </w:rPr>
        <w:t xml:space="preserve"> </w:t>
      </w:r>
      <w:r>
        <w:rPr>
          <w:sz w:val="23"/>
        </w:rPr>
        <w:t>institution.</w:t>
      </w:r>
    </w:p>
    <w:p>
      <w:pPr>
        <w:pStyle w:val="4"/>
        <w:rPr>
          <w:sz w:val="24"/>
        </w:rPr>
      </w:pPr>
    </w:p>
    <w:p>
      <w:pPr>
        <w:pStyle w:val="8"/>
        <w:numPr>
          <w:ilvl w:val="0"/>
          <w:numId w:val="2"/>
        </w:numPr>
        <w:tabs>
          <w:tab w:val="left" w:pos="530"/>
        </w:tabs>
        <w:spacing w:before="180" w:after="0" w:line="240" w:lineRule="auto"/>
        <w:ind w:left="529" w:right="0" w:hanging="420"/>
        <w:jc w:val="left"/>
        <w:rPr>
          <w:sz w:val="23"/>
        </w:rPr>
      </w:pPr>
      <w:r>
        <w:rPr>
          <w:spacing w:val="-4"/>
          <w:sz w:val="23"/>
        </w:rPr>
        <w:t xml:space="preserve">Washington’s </w:t>
      </w:r>
      <w:r>
        <w:rPr>
          <w:sz w:val="23"/>
        </w:rPr>
        <w:t>decision to free slaves originated from</w:t>
      </w:r>
      <w:r>
        <w:rPr>
          <w:spacing w:val="-1"/>
          <w:sz w:val="23"/>
        </w:rPr>
        <w:t xml:space="preserve"> </w:t>
      </w:r>
      <w:r>
        <w:rPr>
          <w:sz w:val="23"/>
        </w:rPr>
        <w:t>his</w:t>
      </w:r>
    </w:p>
    <w:p>
      <w:pPr>
        <w:pStyle w:val="8"/>
        <w:numPr>
          <w:ilvl w:val="1"/>
          <w:numId w:val="2"/>
        </w:numPr>
        <w:tabs>
          <w:tab w:val="left" w:pos="904"/>
        </w:tabs>
        <w:spacing w:before="95" w:after="0" w:line="240" w:lineRule="auto"/>
        <w:ind w:left="904" w:right="0" w:hanging="375"/>
        <w:jc w:val="left"/>
        <w:rPr>
          <w:sz w:val="23"/>
        </w:rPr>
      </w:pPr>
      <w:r>
        <w:rPr>
          <w:sz w:val="23"/>
        </w:rPr>
        <w:t>moral</w:t>
      </w:r>
      <w:r>
        <w:rPr>
          <w:spacing w:val="-1"/>
          <w:sz w:val="23"/>
        </w:rPr>
        <w:t xml:space="preserve"> </w:t>
      </w:r>
      <w:r>
        <w:rPr>
          <w:sz w:val="23"/>
        </w:rPr>
        <w:t>considerations.</w:t>
      </w:r>
    </w:p>
    <w:p>
      <w:pPr>
        <w:pStyle w:val="8"/>
        <w:numPr>
          <w:ilvl w:val="1"/>
          <w:numId w:val="2"/>
        </w:numPr>
        <w:tabs>
          <w:tab w:val="left" w:pos="892"/>
        </w:tabs>
        <w:spacing w:before="96" w:after="0" w:line="240" w:lineRule="auto"/>
        <w:ind w:left="892" w:right="0" w:hanging="363"/>
        <w:jc w:val="left"/>
        <w:rPr>
          <w:sz w:val="23"/>
        </w:rPr>
      </w:pPr>
      <w:r>
        <w:rPr>
          <w:sz w:val="23"/>
        </w:rPr>
        <w:t>military</w:t>
      </w:r>
      <w:r>
        <w:rPr>
          <w:spacing w:val="-4"/>
          <w:sz w:val="23"/>
        </w:rPr>
        <w:t xml:space="preserve"> </w:t>
      </w:r>
      <w:r>
        <w:rPr>
          <w:sz w:val="23"/>
        </w:rPr>
        <w:t>experience.</w:t>
      </w:r>
    </w:p>
    <w:p>
      <w:pPr>
        <w:pStyle w:val="8"/>
        <w:numPr>
          <w:ilvl w:val="1"/>
          <w:numId w:val="2"/>
        </w:numPr>
        <w:tabs>
          <w:tab w:val="left" w:pos="892"/>
        </w:tabs>
        <w:spacing w:before="95" w:after="0" w:line="240" w:lineRule="auto"/>
        <w:ind w:left="892" w:right="0" w:hanging="363"/>
        <w:jc w:val="left"/>
        <w:rPr>
          <w:sz w:val="23"/>
        </w:rPr>
      </w:pPr>
      <w:r>
        <w:rPr>
          <w:sz w:val="23"/>
        </w:rPr>
        <w:t>financial conditions.</w:t>
      </w:r>
    </w:p>
    <w:p>
      <w:pPr>
        <w:pStyle w:val="8"/>
        <w:numPr>
          <w:ilvl w:val="1"/>
          <w:numId w:val="2"/>
        </w:numPr>
        <w:tabs>
          <w:tab w:val="left" w:pos="904"/>
        </w:tabs>
        <w:spacing w:before="96" w:after="0" w:line="240" w:lineRule="auto"/>
        <w:ind w:left="904" w:right="0" w:hanging="375"/>
        <w:jc w:val="left"/>
        <w:rPr>
          <w:sz w:val="23"/>
        </w:rPr>
      </w:pPr>
      <w:r>
        <w:rPr>
          <w:sz w:val="23"/>
        </w:rPr>
        <w:t>political</w:t>
      </w:r>
      <w:r>
        <w:rPr>
          <w:spacing w:val="-3"/>
          <w:sz w:val="23"/>
        </w:rPr>
        <w:t xml:space="preserve"> </w:t>
      </w:r>
      <w:r>
        <w:rPr>
          <w:sz w:val="23"/>
        </w:rPr>
        <w:t>stand.</w:t>
      </w:r>
    </w:p>
    <w:p>
      <w:pPr>
        <w:spacing w:after="0" w:line="240" w:lineRule="auto"/>
        <w:jc w:val="left"/>
        <w:rPr>
          <w:sz w:val="23"/>
        </w:rPr>
        <w:sectPr>
          <w:footerReference r:id="rId6" w:type="default"/>
          <w:pgSz w:w="10720" w:h="14970"/>
          <w:pgMar w:top="1180" w:right="900" w:bottom="1080" w:left="1280" w:header="0" w:footer="900" w:gutter="0"/>
          <w:pgNumType w:start="10"/>
          <w:cols w:space="720" w:num="1"/>
        </w:sectPr>
      </w:pPr>
    </w:p>
    <w:p>
      <w:pPr>
        <w:pStyle w:val="3"/>
        <w:spacing w:before="70" w:line="345" w:lineRule="auto"/>
        <w:ind w:right="7325"/>
      </w:pPr>
      <w:r>
        <w:t>Part B Directions:</w:t>
      </w:r>
    </w:p>
    <w:p>
      <w:pPr>
        <w:pStyle w:val="4"/>
        <w:spacing w:line="199" w:lineRule="exact"/>
        <w:ind w:left="109"/>
      </w:pPr>
      <w:r>
        <w:t>In the following text, some segments have been removed. For Questions 41-45,</w:t>
      </w:r>
    </w:p>
    <w:p>
      <w:pPr>
        <w:pStyle w:val="4"/>
        <w:spacing w:before="47" w:line="283" w:lineRule="auto"/>
        <w:ind w:left="109" w:right="461"/>
        <w:jc w:val="both"/>
      </w:pPr>
      <w:r>
        <w:t>choose the most suitable one from the list A-G to fit into each of the numbered  blanks. There are two extra choices, which do not fit in any of the blanks. Mark your answers on ANSWER SHEET 1. (10</w:t>
      </w:r>
      <w:r>
        <w:rPr>
          <w:spacing w:val="-23"/>
        </w:rPr>
        <w:t xml:space="preserve"> </w:t>
      </w:r>
      <w:r>
        <w:t>points)</w:t>
      </w:r>
    </w:p>
    <w:p>
      <w:pPr>
        <w:pStyle w:val="4"/>
        <w:rPr>
          <w:sz w:val="24"/>
        </w:rPr>
      </w:pPr>
    </w:p>
    <w:p>
      <w:pPr>
        <w:pStyle w:val="4"/>
        <w:spacing w:before="3"/>
        <w:rPr>
          <w:sz w:val="30"/>
        </w:rPr>
      </w:pPr>
    </w:p>
    <w:p>
      <w:pPr>
        <w:pStyle w:val="4"/>
        <w:spacing w:line="283" w:lineRule="auto"/>
        <w:ind w:left="109" w:right="461" w:firstLine="480"/>
        <w:jc w:val="both"/>
      </w:pPr>
      <w:r>
        <w:t>The time for sharpening pencils, arranging your desk, and doing almost anything else instead of writing has ended. The first draft will appear on the page only if you stop avoiding the inevitable and sit, stand up, or lie down to write.</w:t>
      </w:r>
    </w:p>
    <w:p>
      <w:pPr>
        <w:pStyle w:val="4"/>
        <w:tabs>
          <w:tab w:val="left" w:pos="2854"/>
        </w:tabs>
        <w:spacing w:line="264" w:lineRule="exact"/>
        <w:ind w:left="171"/>
      </w:pPr>
      <w:r>
        <w:t>(41)</w:t>
      </w:r>
      <w:r>
        <w:rPr>
          <w:spacing w:val="-3"/>
        </w:rPr>
        <w:t xml:space="preserve"> </w:t>
      </w:r>
      <w:r>
        <w:rPr>
          <w:u w:val="single"/>
        </w:rPr>
        <w:t xml:space="preserve"> </w:t>
      </w:r>
      <w:r>
        <w:rPr>
          <w:u w:val="single"/>
        </w:rPr>
        <w:tab/>
      </w:r>
    </w:p>
    <w:p>
      <w:pPr>
        <w:pStyle w:val="4"/>
        <w:tabs>
          <w:tab w:val="left" w:pos="5892"/>
        </w:tabs>
        <w:spacing w:before="48" w:line="283" w:lineRule="auto"/>
        <w:ind w:left="109" w:right="454" w:firstLine="458"/>
        <w:jc w:val="both"/>
      </w:pPr>
      <w:r>
        <w:t xml:space="preserve">Be flexible. </w:t>
      </w:r>
      <w:r>
        <w:rPr>
          <w:spacing w:val="-6"/>
        </w:rPr>
        <w:t xml:space="preserve">Your </w:t>
      </w:r>
      <w:r>
        <w:t xml:space="preserve">outline should smoothly conduct you from one point to the next, but do not permit it to railroad you. If a relevant and important idea occurs to you </w:t>
      </w:r>
      <w:r>
        <w:rPr>
          <w:spacing w:val="-4"/>
        </w:rPr>
        <w:t xml:space="preserve">now, </w:t>
      </w:r>
      <w:r>
        <w:t>work it</w:t>
      </w:r>
      <w:r>
        <w:rPr>
          <w:spacing w:val="17"/>
        </w:rPr>
        <w:t xml:space="preserve"> </w:t>
      </w:r>
      <w:r>
        <w:t>into the draft.</w:t>
      </w:r>
      <w:r>
        <w:rPr>
          <w:spacing w:val="22"/>
        </w:rPr>
        <w:t xml:space="preserve"> </w:t>
      </w:r>
      <w:r>
        <w:t>(42)</w:t>
      </w:r>
      <w:r>
        <w:rPr>
          <w:u w:val="single"/>
        </w:rPr>
        <w:tab/>
      </w:r>
      <w:r>
        <w:t>Grammar, punctuation, and spelling can wait until you revise. Concentrate on what you are saying. Good writing most often occurs when you are in hot pursuit of an idea rather than in a nervous search for</w:t>
      </w:r>
      <w:r>
        <w:rPr>
          <w:spacing w:val="-2"/>
        </w:rPr>
        <w:t xml:space="preserve"> </w:t>
      </w:r>
      <w:r>
        <w:t>errors.</w:t>
      </w:r>
    </w:p>
    <w:p>
      <w:pPr>
        <w:pStyle w:val="4"/>
        <w:tabs>
          <w:tab w:val="left" w:pos="3156"/>
        </w:tabs>
        <w:spacing w:line="283" w:lineRule="auto"/>
        <w:ind w:left="109" w:right="459" w:firstLine="458"/>
        <w:jc w:val="both"/>
      </w:pPr>
      <w:r>
        <w:t>(43)</w:t>
      </w:r>
      <w:r>
        <w:rPr>
          <w:u w:val="single"/>
        </w:rPr>
        <w:t xml:space="preserve"> </w:t>
      </w:r>
      <w:r>
        <w:rPr>
          <w:u w:val="single"/>
        </w:rPr>
        <w:tab/>
      </w:r>
      <w:r>
        <w:rPr>
          <w:spacing w:val="-6"/>
        </w:rPr>
        <w:t xml:space="preserve">Your </w:t>
      </w:r>
      <w:r>
        <w:t xml:space="preserve">pages will be easier to keep track of that </w:t>
      </w:r>
      <w:r>
        <w:rPr>
          <w:spacing w:val="-4"/>
        </w:rPr>
        <w:t>way,</w:t>
      </w:r>
      <w:r>
        <w:rPr>
          <w:spacing w:val="48"/>
        </w:rPr>
        <w:t xml:space="preserve"> </w:t>
      </w:r>
      <w:r>
        <w:t>and, if you have to clip a paragraph to place it elsewhere, you will not lose any  writing on the other</w:t>
      </w:r>
      <w:r>
        <w:rPr>
          <w:spacing w:val="-6"/>
        </w:rPr>
        <w:t xml:space="preserve"> </w:t>
      </w:r>
      <w:r>
        <w:t>side.</w:t>
      </w:r>
    </w:p>
    <w:p>
      <w:pPr>
        <w:pStyle w:val="4"/>
        <w:tabs>
          <w:tab w:val="left" w:pos="7476"/>
        </w:tabs>
        <w:spacing w:line="283" w:lineRule="auto"/>
        <w:ind w:left="109" w:right="459" w:firstLine="458"/>
        <w:jc w:val="both"/>
      </w:pPr>
      <w:r>
        <w:t>If you are working on a word processor, you can take advantage of its capacity  to make additions and deletions as well as move entire paragraphs by making just a few simple keyboard commands. Some software programs can also check spelling  and  certain  grammatical  elements  in  your</w:t>
      </w:r>
      <w:r>
        <w:rPr>
          <w:spacing w:val="-15"/>
        </w:rPr>
        <w:t xml:space="preserve"> </w:t>
      </w:r>
      <w:r>
        <w:t>writing.</w:t>
      </w:r>
      <w:r>
        <w:rPr>
          <w:spacing w:val="48"/>
        </w:rPr>
        <w:t xml:space="preserve"> </w:t>
      </w:r>
      <w:r>
        <w:t>(44)</w:t>
      </w:r>
      <w:r>
        <w:rPr>
          <w:u w:val="single"/>
        </w:rPr>
        <w:tab/>
      </w:r>
      <w:r>
        <w:t>These printouts are also easier to read than the screen when you work on</w:t>
      </w:r>
      <w:r>
        <w:rPr>
          <w:spacing w:val="-22"/>
        </w:rPr>
        <w:t xml:space="preserve"> </w:t>
      </w:r>
      <w:r>
        <w:t>revisions.</w:t>
      </w:r>
    </w:p>
    <w:p>
      <w:pPr>
        <w:pStyle w:val="4"/>
        <w:tabs>
          <w:tab w:val="left" w:pos="3238"/>
        </w:tabs>
        <w:spacing w:line="283" w:lineRule="auto"/>
        <w:ind w:left="109" w:right="459" w:firstLine="458"/>
        <w:jc w:val="both"/>
      </w:pPr>
      <w:r>
        <w:t>Once you have a first draft on paper, you can delete material that is unrelated to your thesis and add material necessary to illustrate your points and make your paper convincing. The student who wrote “The A&amp;P as a State of Mind” wisely dropped a paragraph that questioned whether Sammy displays chauvinistic attitudes toward women.</w:t>
      </w:r>
      <w:r>
        <w:rPr>
          <w:spacing w:val="-2"/>
        </w:rPr>
        <w:t xml:space="preserve"> </w:t>
      </w:r>
      <w:r>
        <w:t>(45)</w:t>
      </w:r>
      <w:r>
        <w:rPr>
          <w:spacing w:val="-3"/>
        </w:rPr>
        <w:t xml:space="preserve"> </w:t>
      </w:r>
      <w:r>
        <w:rPr>
          <w:u w:val="single"/>
        </w:rPr>
        <w:t xml:space="preserve"> </w:t>
      </w:r>
      <w:r>
        <w:rPr>
          <w:u w:val="single"/>
        </w:rPr>
        <w:tab/>
      </w:r>
    </w:p>
    <w:p>
      <w:pPr>
        <w:pStyle w:val="4"/>
        <w:spacing w:line="283" w:lineRule="auto"/>
        <w:ind w:left="109" w:right="459" w:firstLine="458"/>
        <w:jc w:val="both"/>
      </w:pPr>
      <w:r>
        <w:t xml:space="preserve">Remember that your initial draft is only that. </w:t>
      </w:r>
      <w:r>
        <w:rPr>
          <w:spacing w:val="-8"/>
        </w:rPr>
        <w:t xml:space="preserve">You </w:t>
      </w:r>
      <w:r>
        <w:t xml:space="preserve">should go through the paper many times </w:t>
      </w:r>
      <w:r>
        <w:rPr>
          <w:sz w:val="21"/>
        </w:rPr>
        <w:t xml:space="preserve">– </w:t>
      </w:r>
      <w:r>
        <w:t xml:space="preserve">and then again </w:t>
      </w:r>
      <w:r>
        <w:rPr>
          <w:sz w:val="21"/>
        </w:rPr>
        <w:t>– w</w:t>
      </w:r>
      <w:r>
        <w:t xml:space="preserve">orking to substantiate and clarify your ideas. </w:t>
      </w:r>
      <w:r>
        <w:rPr>
          <w:spacing w:val="-7"/>
        </w:rPr>
        <w:t>You</w:t>
      </w:r>
      <w:r>
        <w:rPr>
          <w:spacing w:val="42"/>
        </w:rPr>
        <w:t xml:space="preserve"> </w:t>
      </w:r>
      <w:r>
        <w:t xml:space="preserve">may even end up with several entire versions of the paper. Rewrite. The sentences within each paragraph should be related to a single topic. Transitions should connect one paragraph to the next so that there are no abrupt or confusing shifts. </w:t>
      </w:r>
      <w:r>
        <w:rPr>
          <w:spacing w:val="-4"/>
        </w:rPr>
        <w:t xml:space="preserve">Awkward </w:t>
      </w:r>
      <w:r>
        <w:t>or wordy phrasing or unclear sentences and paragraphs should be mercilessly poked and prodded into</w:t>
      </w:r>
      <w:r>
        <w:rPr>
          <w:spacing w:val="-1"/>
        </w:rPr>
        <w:t xml:space="preserve"> </w:t>
      </w:r>
      <w:r>
        <w:t>shape.</w:t>
      </w:r>
    </w:p>
    <w:p>
      <w:pPr>
        <w:spacing w:after="0" w:line="283" w:lineRule="auto"/>
        <w:jc w:val="both"/>
        <w:sectPr>
          <w:pgSz w:w="10720" w:h="14970"/>
          <w:pgMar w:top="1200" w:right="900" w:bottom="1080" w:left="1280" w:header="0" w:footer="900" w:gutter="0"/>
          <w:cols w:space="720" w:num="1"/>
        </w:sectPr>
      </w:pPr>
    </w:p>
    <w:p>
      <w:pPr>
        <w:pStyle w:val="8"/>
        <w:numPr>
          <w:ilvl w:val="0"/>
          <w:numId w:val="3"/>
        </w:numPr>
        <w:tabs>
          <w:tab w:val="left" w:pos="530"/>
        </w:tabs>
        <w:spacing w:before="66" w:after="0" w:line="316" w:lineRule="auto"/>
        <w:ind w:left="529" w:right="523" w:hanging="420"/>
        <w:jc w:val="both"/>
        <w:rPr>
          <w:sz w:val="21"/>
        </w:rPr>
      </w:pPr>
      <w:r>
        <w:rPr>
          <w:spacing w:val="-5"/>
          <w:sz w:val="23"/>
        </w:rPr>
        <w:t xml:space="preserve">To </w:t>
      </w:r>
      <w:r>
        <w:rPr>
          <w:sz w:val="23"/>
        </w:rPr>
        <w:t xml:space="preserve">make </w:t>
      </w:r>
      <w:r>
        <w:rPr>
          <w:spacing w:val="1"/>
          <w:sz w:val="23"/>
        </w:rPr>
        <w:t xml:space="preserve">revising </w:t>
      </w:r>
      <w:r>
        <w:rPr>
          <w:sz w:val="23"/>
        </w:rPr>
        <w:t xml:space="preserve">easier, </w:t>
      </w:r>
      <w:r>
        <w:rPr>
          <w:spacing w:val="1"/>
          <w:sz w:val="23"/>
        </w:rPr>
        <w:t xml:space="preserve">leave </w:t>
      </w:r>
      <w:r>
        <w:rPr>
          <w:sz w:val="23"/>
        </w:rPr>
        <w:t xml:space="preserve">wide margins and extra </w:t>
      </w:r>
      <w:r>
        <w:rPr>
          <w:spacing w:val="1"/>
          <w:sz w:val="23"/>
        </w:rPr>
        <w:t xml:space="preserve">space between </w:t>
      </w:r>
      <w:r>
        <w:rPr>
          <w:sz w:val="23"/>
        </w:rPr>
        <w:t xml:space="preserve">lines so </w:t>
      </w:r>
      <w:r>
        <w:rPr>
          <w:spacing w:val="5"/>
          <w:sz w:val="23"/>
        </w:rPr>
        <w:t xml:space="preserve">that </w:t>
      </w:r>
      <w:r>
        <w:rPr>
          <w:spacing w:val="3"/>
          <w:sz w:val="23"/>
        </w:rPr>
        <w:t xml:space="preserve">you </w:t>
      </w:r>
      <w:r>
        <w:rPr>
          <w:sz w:val="23"/>
        </w:rPr>
        <w:t xml:space="preserve">can </w:t>
      </w:r>
      <w:r>
        <w:rPr>
          <w:spacing w:val="2"/>
          <w:sz w:val="23"/>
        </w:rPr>
        <w:t xml:space="preserve">easily </w:t>
      </w:r>
      <w:r>
        <w:rPr>
          <w:spacing w:val="1"/>
          <w:sz w:val="23"/>
        </w:rPr>
        <w:t xml:space="preserve">add </w:t>
      </w:r>
      <w:r>
        <w:rPr>
          <w:spacing w:val="2"/>
          <w:sz w:val="23"/>
        </w:rPr>
        <w:t xml:space="preserve">words, </w:t>
      </w:r>
      <w:r>
        <w:rPr>
          <w:spacing w:val="3"/>
          <w:sz w:val="23"/>
        </w:rPr>
        <w:t xml:space="preserve">sentences, </w:t>
      </w:r>
      <w:r>
        <w:rPr>
          <w:sz w:val="23"/>
        </w:rPr>
        <w:t xml:space="preserve">and </w:t>
      </w:r>
      <w:r>
        <w:rPr>
          <w:spacing w:val="3"/>
          <w:sz w:val="23"/>
        </w:rPr>
        <w:t xml:space="preserve">corrections. </w:t>
      </w:r>
      <w:r>
        <w:rPr>
          <w:sz w:val="23"/>
        </w:rPr>
        <w:t xml:space="preserve">Write on </w:t>
      </w:r>
      <w:r>
        <w:rPr>
          <w:spacing w:val="1"/>
          <w:sz w:val="23"/>
        </w:rPr>
        <w:t xml:space="preserve">only </w:t>
      </w:r>
      <w:r>
        <w:rPr>
          <w:sz w:val="23"/>
        </w:rPr>
        <w:t>one side of the</w:t>
      </w:r>
      <w:r>
        <w:rPr>
          <w:spacing w:val="-5"/>
          <w:sz w:val="23"/>
        </w:rPr>
        <w:t xml:space="preserve"> </w:t>
      </w:r>
      <w:r>
        <w:rPr>
          <w:sz w:val="23"/>
        </w:rPr>
        <w:t>paper.</w:t>
      </w:r>
    </w:p>
    <w:p>
      <w:pPr>
        <w:pStyle w:val="4"/>
        <w:spacing w:before="9"/>
        <w:rPr>
          <w:sz w:val="30"/>
        </w:rPr>
      </w:pPr>
    </w:p>
    <w:p>
      <w:pPr>
        <w:pStyle w:val="8"/>
        <w:numPr>
          <w:ilvl w:val="0"/>
          <w:numId w:val="3"/>
        </w:numPr>
        <w:tabs>
          <w:tab w:val="left" w:pos="530"/>
        </w:tabs>
        <w:spacing w:before="0" w:after="0" w:line="316" w:lineRule="auto"/>
        <w:ind w:left="529" w:right="533" w:hanging="420"/>
        <w:jc w:val="left"/>
        <w:rPr>
          <w:sz w:val="23"/>
        </w:rPr>
      </w:pPr>
      <w:r>
        <w:rPr>
          <w:spacing w:val="1"/>
          <w:sz w:val="23"/>
        </w:rPr>
        <w:t xml:space="preserve">After </w:t>
      </w:r>
      <w:r>
        <w:rPr>
          <w:sz w:val="23"/>
        </w:rPr>
        <w:t xml:space="preserve">you have </w:t>
      </w:r>
      <w:r>
        <w:rPr>
          <w:spacing w:val="2"/>
          <w:sz w:val="23"/>
        </w:rPr>
        <w:t xml:space="preserve">clearly </w:t>
      </w:r>
      <w:r>
        <w:rPr>
          <w:sz w:val="23"/>
        </w:rPr>
        <w:t xml:space="preserve">and </w:t>
      </w:r>
      <w:r>
        <w:rPr>
          <w:spacing w:val="2"/>
          <w:sz w:val="23"/>
        </w:rPr>
        <w:t xml:space="preserve">adequately developed </w:t>
      </w:r>
      <w:r>
        <w:rPr>
          <w:sz w:val="23"/>
        </w:rPr>
        <w:t xml:space="preserve">the </w:t>
      </w:r>
      <w:r>
        <w:rPr>
          <w:spacing w:val="1"/>
          <w:sz w:val="23"/>
        </w:rPr>
        <w:t xml:space="preserve">body </w:t>
      </w:r>
      <w:r>
        <w:rPr>
          <w:sz w:val="23"/>
        </w:rPr>
        <w:t xml:space="preserve">of </w:t>
      </w:r>
      <w:r>
        <w:rPr>
          <w:spacing w:val="1"/>
          <w:sz w:val="23"/>
        </w:rPr>
        <w:t xml:space="preserve">your paper, </w:t>
      </w:r>
      <w:r>
        <w:rPr>
          <w:sz w:val="23"/>
        </w:rPr>
        <w:t xml:space="preserve">pay </w:t>
      </w:r>
      <w:r>
        <w:rPr>
          <w:spacing w:val="10"/>
          <w:sz w:val="23"/>
        </w:rPr>
        <w:t xml:space="preserve">particular attention </w:t>
      </w:r>
      <w:r>
        <w:rPr>
          <w:spacing w:val="5"/>
          <w:sz w:val="23"/>
        </w:rPr>
        <w:t xml:space="preserve">to </w:t>
      </w:r>
      <w:r>
        <w:rPr>
          <w:spacing w:val="6"/>
          <w:sz w:val="23"/>
        </w:rPr>
        <w:t xml:space="preserve">the </w:t>
      </w:r>
      <w:r>
        <w:rPr>
          <w:spacing w:val="10"/>
          <w:sz w:val="23"/>
        </w:rPr>
        <w:t xml:space="preserve">introductory </w:t>
      </w:r>
      <w:r>
        <w:rPr>
          <w:spacing w:val="6"/>
          <w:sz w:val="23"/>
        </w:rPr>
        <w:t xml:space="preserve">and </w:t>
      </w:r>
      <w:r>
        <w:rPr>
          <w:spacing w:val="10"/>
          <w:sz w:val="23"/>
        </w:rPr>
        <w:t xml:space="preserve">concluding paragraphs. </w:t>
      </w:r>
      <w:r>
        <w:rPr>
          <w:spacing w:val="5"/>
          <w:sz w:val="23"/>
        </w:rPr>
        <w:t xml:space="preserve">It’s </w:t>
      </w:r>
      <w:r>
        <w:rPr>
          <w:sz w:val="23"/>
        </w:rPr>
        <w:t xml:space="preserve">probably best to write the introduction last, after you know precisely what you are </w:t>
      </w:r>
      <w:r>
        <w:rPr>
          <w:spacing w:val="1"/>
          <w:sz w:val="23"/>
        </w:rPr>
        <w:t xml:space="preserve">introducing. Concluding paragraphs </w:t>
      </w:r>
      <w:r>
        <w:rPr>
          <w:sz w:val="23"/>
        </w:rPr>
        <w:t>demand equal attention because they leave the reader with a final</w:t>
      </w:r>
      <w:r>
        <w:rPr>
          <w:spacing w:val="-6"/>
          <w:sz w:val="23"/>
        </w:rPr>
        <w:t xml:space="preserve"> </w:t>
      </w:r>
      <w:r>
        <w:rPr>
          <w:sz w:val="23"/>
        </w:rPr>
        <w:t>impression.</w:t>
      </w:r>
    </w:p>
    <w:p>
      <w:pPr>
        <w:pStyle w:val="4"/>
        <w:spacing w:before="9"/>
        <w:rPr>
          <w:sz w:val="30"/>
        </w:rPr>
      </w:pPr>
    </w:p>
    <w:p>
      <w:pPr>
        <w:pStyle w:val="8"/>
        <w:numPr>
          <w:ilvl w:val="0"/>
          <w:numId w:val="3"/>
        </w:numPr>
        <w:tabs>
          <w:tab w:val="left" w:pos="530"/>
        </w:tabs>
        <w:spacing w:before="1" w:after="0" w:line="316" w:lineRule="auto"/>
        <w:ind w:left="529" w:right="468" w:hanging="420"/>
        <w:jc w:val="left"/>
        <w:rPr>
          <w:sz w:val="23"/>
        </w:rPr>
      </w:pPr>
      <w:r>
        <w:rPr>
          <w:sz w:val="23"/>
        </w:rPr>
        <w:t xml:space="preserve">It’s </w:t>
      </w:r>
      <w:r>
        <w:rPr>
          <w:spacing w:val="1"/>
          <w:sz w:val="23"/>
        </w:rPr>
        <w:t xml:space="preserve">worth </w:t>
      </w:r>
      <w:r>
        <w:rPr>
          <w:spacing w:val="2"/>
          <w:sz w:val="23"/>
        </w:rPr>
        <w:t xml:space="preserve">remembering, </w:t>
      </w:r>
      <w:r>
        <w:rPr>
          <w:spacing w:val="1"/>
          <w:sz w:val="23"/>
        </w:rPr>
        <w:t xml:space="preserve">however, </w:t>
      </w:r>
      <w:r>
        <w:rPr>
          <w:sz w:val="23"/>
        </w:rPr>
        <w:t xml:space="preserve">that </w:t>
      </w:r>
      <w:r>
        <w:rPr>
          <w:spacing w:val="2"/>
          <w:sz w:val="23"/>
        </w:rPr>
        <w:t xml:space="preserve">though </w:t>
      </w:r>
      <w:r>
        <w:rPr>
          <w:sz w:val="23"/>
        </w:rPr>
        <w:t xml:space="preserve">a </w:t>
      </w:r>
      <w:r>
        <w:rPr>
          <w:spacing w:val="1"/>
          <w:sz w:val="23"/>
        </w:rPr>
        <w:t xml:space="preserve">clean </w:t>
      </w:r>
      <w:r>
        <w:rPr>
          <w:sz w:val="23"/>
        </w:rPr>
        <w:t xml:space="preserve">copy </w:t>
      </w:r>
      <w:r>
        <w:rPr>
          <w:spacing w:val="1"/>
          <w:sz w:val="23"/>
        </w:rPr>
        <w:t xml:space="preserve">fresh </w:t>
      </w:r>
      <w:r>
        <w:rPr>
          <w:sz w:val="23"/>
        </w:rPr>
        <w:t xml:space="preserve">off a </w:t>
      </w:r>
      <w:r>
        <w:rPr>
          <w:spacing w:val="1"/>
          <w:sz w:val="23"/>
        </w:rPr>
        <w:t xml:space="preserve">printer </w:t>
      </w:r>
      <w:r>
        <w:rPr>
          <w:sz w:val="23"/>
        </w:rPr>
        <w:t xml:space="preserve">may look terrific, it will read only as well as the thinking and writing that have </w:t>
      </w:r>
      <w:r>
        <w:rPr>
          <w:spacing w:val="2"/>
          <w:sz w:val="23"/>
        </w:rPr>
        <w:t xml:space="preserve">gone into </w:t>
      </w:r>
      <w:r>
        <w:rPr>
          <w:spacing w:val="1"/>
          <w:sz w:val="23"/>
        </w:rPr>
        <w:t xml:space="preserve">it. </w:t>
      </w:r>
      <w:r>
        <w:rPr>
          <w:spacing w:val="2"/>
          <w:sz w:val="23"/>
        </w:rPr>
        <w:t xml:space="preserve">Many </w:t>
      </w:r>
      <w:r>
        <w:rPr>
          <w:spacing w:val="3"/>
          <w:sz w:val="23"/>
        </w:rPr>
        <w:t xml:space="preserve">writers prudently </w:t>
      </w:r>
      <w:r>
        <w:rPr>
          <w:spacing w:val="2"/>
          <w:sz w:val="23"/>
        </w:rPr>
        <w:t xml:space="preserve">store </w:t>
      </w:r>
      <w:r>
        <w:rPr>
          <w:spacing w:val="3"/>
          <w:sz w:val="23"/>
        </w:rPr>
        <w:t xml:space="preserve">their </w:t>
      </w:r>
      <w:r>
        <w:rPr>
          <w:spacing w:val="2"/>
          <w:sz w:val="23"/>
        </w:rPr>
        <w:t xml:space="preserve">data </w:t>
      </w:r>
      <w:r>
        <w:rPr>
          <w:sz w:val="23"/>
        </w:rPr>
        <w:t xml:space="preserve">on </w:t>
      </w:r>
      <w:r>
        <w:rPr>
          <w:spacing w:val="2"/>
          <w:sz w:val="23"/>
        </w:rPr>
        <w:t xml:space="preserve">disks </w:t>
      </w:r>
      <w:r>
        <w:rPr>
          <w:spacing w:val="1"/>
          <w:sz w:val="23"/>
        </w:rPr>
        <w:t xml:space="preserve">and </w:t>
      </w:r>
      <w:r>
        <w:rPr>
          <w:spacing w:val="2"/>
          <w:sz w:val="23"/>
        </w:rPr>
        <w:t xml:space="preserve">print </w:t>
      </w:r>
      <w:r>
        <w:rPr>
          <w:spacing w:val="3"/>
          <w:sz w:val="23"/>
        </w:rPr>
        <w:t xml:space="preserve">their </w:t>
      </w:r>
      <w:r>
        <w:rPr>
          <w:spacing w:val="5"/>
          <w:sz w:val="23"/>
        </w:rPr>
        <w:t xml:space="preserve">pages </w:t>
      </w:r>
      <w:r>
        <w:rPr>
          <w:spacing w:val="3"/>
          <w:sz w:val="23"/>
        </w:rPr>
        <w:t xml:space="preserve">each </w:t>
      </w:r>
      <w:r>
        <w:rPr>
          <w:spacing w:val="5"/>
          <w:sz w:val="23"/>
        </w:rPr>
        <w:t xml:space="preserve">time </w:t>
      </w:r>
      <w:r>
        <w:rPr>
          <w:spacing w:val="3"/>
          <w:sz w:val="23"/>
        </w:rPr>
        <w:t xml:space="preserve">they </w:t>
      </w:r>
      <w:r>
        <w:rPr>
          <w:spacing w:val="5"/>
          <w:sz w:val="23"/>
        </w:rPr>
        <w:t xml:space="preserve">finish </w:t>
      </w:r>
      <w:r>
        <w:rPr>
          <w:sz w:val="23"/>
        </w:rPr>
        <w:t xml:space="preserve">a </w:t>
      </w:r>
      <w:r>
        <w:rPr>
          <w:spacing w:val="5"/>
          <w:sz w:val="23"/>
        </w:rPr>
        <w:t xml:space="preserve">draft </w:t>
      </w:r>
      <w:r>
        <w:rPr>
          <w:spacing w:val="1"/>
          <w:sz w:val="23"/>
        </w:rPr>
        <w:t xml:space="preserve">to </w:t>
      </w:r>
      <w:r>
        <w:rPr>
          <w:spacing w:val="5"/>
          <w:sz w:val="23"/>
        </w:rPr>
        <w:t xml:space="preserve">avoid losing </w:t>
      </w:r>
      <w:r>
        <w:rPr>
          <w:spacing w:val="2"/>
          <w:sz w:val="23"/>
        </w:rPr>
        <w:t xml:space="preserve">any </w:t>
      </w:r>
      <w:r>
        <w:rPr>
          <w:spacing w:val="5"/>
          <w:sz w:val="23"/>
        </w:rPr>
        <w:t xml:space="preserve">material because </w:t>
      </w:r>
      <w:r>
        <w:rPr>
          <w:spacing w:val="1"/>
          <w:sz w:val="23"/>
        </w:rPr>
        <w:t xml:space="preserve">of </w:t>
      </w:r>
      <w:r>
        <w:rPr>
          <w:sz w:val="23"/>
        </w:rPr>
        <w:t>power failures or other</w:t>
      </w:r>
      <w:r>
        <w:rPr>
          <w:spacing w:val="-7"/>
          <w:sz w:val="23"/>
        </w:rPr>
        <w:t xml:space="preserve"> </w:t>
      </w:r>
      <w:r>
        <w:rPr>
          <w:sz w:val="23"/>
        </w:rPr>
        <w:t>problems.</w:t>
      </w:r>
    </w:p>
    <w:p>
      <w:pPr>
        <w:pStyle w:val="4"/>
        <w:spacing w:before="9"/>
        <w:rPr>
          <w:sz w:val="30"/>
        </w:rPr>
      </w:pPr>
    </w:p>
    <w:p>
      <w:pPr>
        <w:pStyle w:val="8"/>
        <w:numPr>
          <w:ilvl w:val="0"/>
          <w:numId w:val="3"/>
        </w:numPr>
        <w:tabs>
          <w:tab w:val="left" w:pos="530"/>
        </w:tabs>
        <w:spacing w:before="0" w:after="0" w:line="316" w:lineRule="auto"/>
        <w:ind w:left="529" w:right="519" w:hanging="420"/>
        <w:jc w:val="both"/>
        <w:rPr>
          <w:sz w:val="23"/>
        </w:rPr>
      </w:pPr>
      <w:r>
        <w:rPr>
          <w:sz w:val="23"/>
        </w:rPr>
        <w:t>It makes no difference how you write, just so you do. Now that you have developed a topic into a tentative thesis, you can assemble  your  notes  and begin to flesh out whatever outline you have</w:t>
      </w:r>
      <w:r>
        <w:rPr>
          <w:spacing w:val="-8"/>
          <w:sz w:val="23"/>
        </w:rPr>
        <w:t xml:space="preserve"> </w:t>
      </w:r>
      <w:r>
        <w:rPr>
          <w:sz w:val="23"/>
        </w:rPr>
        <w:t>made.</w:t>
      </w:r>
    </w:p>
    <w:p>
      <w:pPr>
        <w:pStyle w:val="4"/>
        <w:spacing w:before="7"/>
        <w:rPr>
          <w:sz w:val="30"/>
        </w:rPr>
      </w:pPr>
    </w:p>
    <w:p>
      <w:pPr>
        <w:pStyle w:val="8"/>
        <w:numPr>
          <w:ilvl w:val="0"/>
          <w:numId w:val="3"/>
        </w:numPr>
        <w:tabs>
          <w:tab w:val="left" w:pos="530"/>
        </w:tabs>
        <w:spacing w:before="0" w:after="0" w:line="316" w:lineRule="auto"/>
        <w:ind w:left="529" w:right="451" w:hanging="420"/>
        <w:jc w:val="left"/>
        <w:rPr>
          <w:sz w:val="23"/>
        </w:rPr>
      </w:pPr>
      <w:r>
        <w:rPr>
          <w:sz w:val="23"/>
        </w:rPr>
        <w:t xml:space="preserve">Although this is an interesting issue, it has nothing to do with the thesis, which explains how the setting influences </w:t>
      </w:r>
      <w:r>
        <w:rPr>
          <w:spacing w:val="-3"/>
          <w:sz w:val="23"/>
        </w:rPr>
        <w:t xml:space="preserve">Sammy’s  </w:t>
      </w:r>
      <w:r>
        <w:rPr>
          <w:sz w:val="23"/>
        </w:rPr>
        <w:t xml:space="preserve">decision to quit his job. Instead     of including that paragraph, she added one that described </w:t>
      </w:r>
      <w:r>
        <w:rPr>
          <w:spacing w:val="-3"/>
          <w:sz w:val="23"/>
        </w:rPr>
        <w:t xml:space="preserve">Lengel’s </w:t>
      </w:r>
      <w:r>
        <w:rPr>
          <w:sz w:val="23"/>
        </w:rPr>
        <w:t xml:space="preserve">crabbed </w:t>
      </w:r>
      <w:r>
        <w:rPr>
          <w:spacing w:val="6"/>
          <w:sz w:val="23"/>
        </w:rPr>
        <w:t xml:space="preserve">response </w:t>
      </w:r>
      <w:r>
        <w:rPr>
          <w:spacing w:val="1"/>
          <w:sz w:val="23"/>
        </w:rPr>
        <w:t xml:space="preserve">to </w:t>
      </w:r>
      <w:r>
        <w:rPr>
          <w:spacing w:val="3"/>
          <w:sz w:val="23"/>
        </w:rPr>
        <w:t xml:space="preserve">the </w:t>
      </w:r>
      <w:r>
        <w:rPr>
          <w:spacing w:val="5"/>
          <w:sz w:val="23"/>
        </w:rPr>
        <w:t xml:space="preserve">girls </w:t>
      </w:r>
      <w:r>
        <w:rPr>
          <w:spacing w:val="1"/>
          <w:sz w:val="23"/>
        </w:rPr>
        <w:t xml:space="preserve">so </w:t>
      </w:r>
      <w:r>
        <w:rPr>
          <w:spacing w:val="5"/>
          <w:sz w:val="23"/>
        </w:rPr>
        <w:t xml:space="preserve">that </w:t>
      </w:r>
      <w:r>
        <w:rPr>
          <w:spacing w:val="3"/>
          <w:sz w:val="23"/>
        </w:rPr>
        <w:t xml:space="preserve">she </w:t>
      </w:r>
      <w:r>
        <w:rPr>
          <w:spacing w:val="5"/>
          <w:sz w:val="23"/>
        </w:rPr>
        <w:t xml:space="preserve">could lead </w:t>
      </w:r>
      <w:r>
        <w:rPr>
          <w:spacing w:val="2"/>
          <w:sz w:val="23"/>
        </w:rPr>
        <w:t xml:space="preserve">up </w:t>
      </w:r>
      <w:r>
        <w:rPr>
          <w:spacing w:val="1"/>
          <w:sz w:val="23"/>
        </w:rPr>
        <w:t xml:space="preserve">to </w:t>
      </w:r>
      <w:r>
        <w:rPr>
          <w:spacing w:val="3"/>
          <w:sz w:val="23"/>
        </w:rPr>
        <w:t xml:space="preserve">the </w:t>
      </w:r>
      <w:r>
        <w:rPr>
          <w:sz w:val="23"/>
        </w:rPr>
        <w:t xml:space="preserve">A &amp; P </w:t>
      </w:r>
      <w:r>
        <w:rPr>
          <w:spacing w:val="7"/>
          <w:sz w:val="23"/>
        </w:rPr>
        <w:t xml:space="preserve">“policy” </w:t>
      </w:r>
      <w:r>
        <w:rPr>
          <w:spacing w:val="1"/>
          <w:sz w:val="23"/>
        </w:rPr>
        <w:t xml:space="preserve">he </w:t>
      </w:r>
      <w:r>
        <w:rPr>
          <w:spacing w:val="6"/>
          <w:sz w:val="23"/>
        </w:rPr>
        <w:t>enforces.</w:t>
      </w:r>
    </w:p>
    <w:p>
      <w:pPr>
        <w:pStyle w:val="4"/>
        <w:spacing w:before="9"/>
        <w:rPr>
          <w:sz w:val="30"/>
        </w:rPr>
      </w:pPr>
    </w:p>
    <w:p>
      <w:pPr>
        <w:pStyle w:val="8"/>
        <w:numPr>
          <w:ilvl w:val="0"/>
          <w:numId w:val="3"/>
        </w:numPr>
        <w:tabs>
          <w:tab w:val="left" w:pos="530"/>
        </w:tabs>
        <w:spacing w:before="0" w:after="0" w:line="316" w:lineRule="auto"/>
        <w:ind w:left="529" w:right="450" w:hanging="420"/>
        <w:jc w:val="both"/>
        <w:rPr>
          <w:sz w:val="23"/>
        </w:rPr>
      </w:pPr>
      <w:r>
        <w:rPr>
          <w:sz w:val="23"/>
        </w:rPr>
        <w:t xml:space="preserve">In the final paragraph about the significance of the setting  in  </w:t>
      </w:r>
      <w:r>
        <w:rPr>
          <w:spacing w:val="-5"/>
          <w:sz w:val="23"/>
        </w:rPr>
        <w:t xml:space="preserve">“A&amp;P,”  </w:t>
      </w:r>
      <w:r>
        <w:rPr>
          <w:sz w:val="23"/>
        </w:rPr>
        <w:t xml:space="preserve">the  </w:t>
      </w:r>
      <w:r>
        <w:rPr>
          <w:spacing w:val="-4"/>
          <w:sz w:val="23"/>
        </w:rPr>
        <w:t xml:space="preserve">student brings together </w:t>
      </w:r>
      <w:r>
        <w:rPr>
          <w:spacing w:val="-3"/>
          <w:sz w:val="23"/>
        </w:rPr>
        <w:t xml:space="preserve">the </w:t>
      </w:r>
      <w:r>
        <w:rPr>
          <w:spacing w:val="-4"/>
          <w:sz w:val="23"/>
        </w:rPr>
        <w:t xml:space="preserve">reasons </w:t>
      </w:r>
      <w:r>
        <w:rPr>
          <w:spacing w:val="-3"/>
          <w:sz w:val="23"/>
        </w:rPr>
        <w:t xml:space="preserve">Sammy quit </w:t>
      </w:r>
      <w:r>
        <w:rPr>
          <w:sz w:val="23"/>
        </w:rPr>
        <w:t xml:space="preserve">his  job  by  </w:t>
      </w:r>
      <w:r>
        <w:rPr>
          <w:spacing w:val="-4"/>
          <w:sz w:val="23"/>
        </w:rPr>
        <w:t xml:space="preserve">referring  </w:t>
      </w:r>
      <w:r>
        <w:rPr>
          <w:sz w:val="23"/>
        </w:rPr>
        <w:t xml:space="preserve">to  his  refusal to accept </w:t>
      </w:r>
      <w:r>
        <w:rPr>
          <w:spacing w:val="-3"/>
          <w:sz w:val="23"/>
        </w:rPr>
        <w:t xml:space="preserve">Lengel’s </w:t>
      </w:r>
      <w:r>
        <w:rPr>
          <w:sz w:val="23"/>
        </w:rPr>
        <w:t>store</w:t>
      </w:r>
      <w:r>
        <w:rPr>
          <w:spacing w:val="-1"/>
          <w:sz w:val="23"/>
        </w:rPr>
        <w:t xml:space="preserve"> </w:t>
      </w:r>
      <w:r>
        <w:rPr>
          <w:sz w:val="23"/>
        </w:rPr>
        <w:t>policies.</w:t>
      </w:r>
    </w:p>
    <w:p>
      <w:pPr>
        <w:pStyle w:val="4"/>
        <w:spacing w:before="7"/>
        <w:rPr>
          <w:sz w:val="30"/>
        </w:rPr>
      </w:pPr>
    </w:p>
    <w:p>
      <w:pPr>
        <w:pStyle w:val="8"/>
        <w:numPr>
          <w:ilvl w:val="0"/>
          <w:numId w:val="3"/>
        </w:numPr>
        <w:tabs>
          <w:tab w:val="left" w:pos="530"/>
        </w:tabs>
        <w:spacing w:before="0" w:after="0" w:line="316" w:lineRule="auto"/>
        <w:ind w:left="529" w:right="567" w:hanging="420"/>
        <w:jc w:val="both"/>
        <w:rPr>
          <w:sz w:val="23"/>
        </w:rPr>
      </w:pPr>
      <w:r>
        <w:rPr>
          <w:sz w:val="23"/>
        </w:rPr>
        <w:t xml:space="preserve">By </w:t>
      </w:r>
      <w:r>
        <w:rPr>
          <w:spacing w:val="5"/>
          <w:sz w:val="23"/>
        </w:rPr>
        <w:t xml:space="preserve">using </w:t>
      </w:r>
      <w:r>
        <w:rPr>
          <w:spacing w:val="2"/>
          <w:sz w:val="23"/>
        </w:rPr>
        <w:t xml:space="preserve">the </w:t>
      </w:r>
      <w:r>
        <w:rPr>
          <w:spacing w:val="5"/>
          <w:sz w:val="23"/>
        </w:rPr>
        <w:t xml:space="preserve">first </w:t>
      </w:r>
      <w:r>
        <w:rPr>
          <w:spacing w:val="3"/>
          <w:sz w:val="23"/>
        </w:rPr>
        <w:t xml:space="preserve">draft </w:t>
      </w:r>
      <w:r>
        <w:rPr>
          <w:sz w:val="23"/>
        </w:rPr>
        <w:t xml:space="preserve">as a </w:t>
      </w:r>
      <w:r>
        <w:rPr>
          <w:spacing w:val="3"/>
          <w:sz w:val="23"/>
        </w:rPr>
        <w:t xml:space="preserve">means </w:t>
      </w:r>
      <w:r>
        <w:rPr>
          <w:spacing w:val="1"/>
          <w:sz w:val="23"/>
        </w:rPr>
        <w:t xml:space="preserve">of </w:t>
      </w:r>
      <w:r>
        <w:rPr>
          <w:spacing w:val="5"/>
          <w:sz w:val="23"/>
        </w:rPr>
        <w:t xml:space="preserve">thinking </w:t>
      </w:r>
      <w:r>
        <w:rPr>
          <w:spacing w:val="3"/>
          <w:sz w:val="23"/>
        </w:rPr>
        <w:t xml:space="preserve">about what </w:t>
      </w:r>
      <w:r>
        <w:rPr>
          <w:spacing w:val="2"/>
          <w:sz w:val="23"/>
        </w:rPr>
        <w:t xml:space="preserve">you </w:t>
      </w:r>
      <w:r>
        <w:rPr>
          <w:spacing w:val="3"/>
          <w:sz w:val="23"/>
        </w:rPr>
        <w:t xml:space="preserve">want </w:t>
      </w:r>
      <w:r>
        <w:rPr>
          <w:sz w:val="23"/>
        </w:rPr>
        <w:t>to say, you</w:t>
      </w:r>
      <w:r>
        <w:rPr>
          <w:spacing w:val="-10"/>
          <w:sz w:val="23"/>
        </w:rPr>
        <w:t xml:space="preserve"> </w:t>
      </w:r>
      <w:r>
        <w:rPr>
          <w:sz w:val="23"/>
        </w:rPr>
        <w:t>will</w:t>
      </w:r>
      <w:r>
        <w:rPr>
          <w:spacing w:val="-10"/>
          <w:sz w:val="23"/>
        </w:rPr>
        <w:t xml:space="preserve"> </w:t>
      </w:r>
      <w:r>
        <w:rPr>
          <w:sz w:val="23"/>
        </w:rPr>
        <w:t>very</w:t>
      </w:r>
      <w:r>
        <w:rPr>
          <w:spacing w:val="-11"/>
          <w:sz w:val="23"/>
        </w:rPr>
        <w:t xml:space="preserve"> </w:t>
      </w:r>
      <w:r>
        <w:rPr>
          <w:sz w:val="23"/>
        </w:rPr>
        <w:t>likely</w:t>
      </w:r>
      <w:r>
        <w:rPr>
          <w:spacing w:val="-10"/>
          <w:sz w:val="23"/>
        </w:rPr>
        <w:t xml:space="preserve"> </w:t>
      </w:r>
      <w:r>
        <w:rPr>
          <w:sz w:val="23"/>
        </w:rPr>
        <w:t>discover</w:t>
      </w:r>
      <w:r>
        <w:rPr>
          <w:spacing w:val="-10"/>
          <w:sz w:val="23"/>
        </w:rPr>
        <w:t xml:space="preserve"> </w:t>
      </w:r>
      <w:r>
        <w:rPr>
          <w:sz w:val="23"/>
        </w:rPr>
        <w:t>more</w:t>
      </w:r>
      <w:r>
        <w:rPr>
          <w:spacing w:val="-9"/>
          <w:sz w:val="23"/>
        </w:rPr>
        <w:t xml:space="preserve"> </w:t>
      </w:r>
      <w:r>
        <w:rPr>
          <w:sz w:val="23"/>
        </w:rPr>
        <w:t>than</w:t>
      </w:r>
      <w:r>
        <w:rPr>
          <w:spacing w:val="-11"/>
          <w:sz w:val="23"/>
        </w:rPr>
        <w:t xml:space="preserve"> </w:t>
      </w:r>
      <w:r>
        <w:rPr>
          <w:sz w:val="23"/>
        </w:rPr>
        <w:t>your</w:t>
      </w:r>
      <w:r>
        <w:rPr>
          <w:spacing w:val="-10"/>
          <w:sz w:val="23"/>
        </w:rPr>
        <w:t xml:space="preserve"> </w:t>
      </w:r>
      <w:r>
        <w:rPr>
          <w:sz w:val="23"/>
        </w:rPr>
        <w:t>notes</w:t>
      </w:r>
      <w:r>
        <w:rPr>
          <w:spacing w:val="-10"/>
          <w:sz w:val="23"/>
        </w:rPr>
        <w:t xml:space="preserve"> </w:t>
      </w:r>
      <w:r>
        <w:rPr>
          <w:sz w:val="23"/>
        </w:rPr>
        <w:t>originally</w:t>
      </w:r>
      <w:r>
        <w:rPr>
          <w:spacing w:val="-10"/>
          <w:sz w:val="23"/>
        </w:rPr>
        <w:t xml:space="preserve"> </w:t>
      </w:r>
      <w:r>
        <w:rPr>
          <w:sz w:val="23"/>
        </w:rPr>
        <w:t>suggested.</w:t>
      </w:r>
      <w:r>
        <w:rPr>
          <w:spacing w:val="-11"/>
          <w:sz w:val="23"/>
        </w:rPr>
        <w:t xml:space="preserve"> </w:t>
      </w:r>
      <w:r>
        <w:rPr>
          <w:sz w:val="23"/>
        </w:rPr>
        <w:t>Plenty</w:t>
      </w:r>
      <w:r>
        <w:rPr>
          <w:spacing w:val="-10"/>
          <w:sz w:val="23"/>
        </w:rPr>
        <w:t xml:space="preserve"> </w:t>
      </w:r>
      <w:r>
        <w:rPr>
          <w:sz w:val="23"/>
        </w:rPr>
        <w:t xml:space="preserve">of </w:t>
      </w:r>
      <w:r>
        <w:rPr>
          <w:spacing w:val="1"/>
          <w:sz w:val="23"/>
        </w:rPr>
        <w:t xml:space="preserve">good writers don’t </w:t>
      </w:r>
      <w:r>
        <w:rPr>
          <w:sz w:val="23"/>
        </w:rPr>
        <w:t xml:space="preserve">use </w:t>
      </w:r>
      <w:r>
        <w:rPr>
          <w:spacing w:val="2"/>
          <w:sz w:val="23"/>
        </w:rPr>
        <w:t xml:space="preserve">outlines </w:t>
      </w:r>
      <w:r>
        <w:rPr>
          <w:sz w:val="23"/>
        </w:rPr>
        <w:t xml:space="preserve">at all but </w:t>
      </w:r>
      <w:r>
        <w:rPr>
          <w:spacing w:val="1"/>
          <w:sz w:val="23"/>
        </w:rPr>
        <w:t xml:space="preserve">discover </w:t>
      </w:r>
      <w:r>
        <w:rPr>
          <w:spacing w:val="2"/>
          <w:sz w:val="23"/>
        </w:rPr>
        <w:t xml:space="preserve">ordering principles </w:t>
      </w:r>
      <w:r>
        <w:rPr>
          <w:sz w:val="23"/>
        </w:rPr>
        <w:t>as they write. Do not attempt to compose a perfectly correct draft the first time</w:t>
      </w:r>
      <w:r>
        <w:rPr>
          <w:spacing w:val="-26"/>
          <w:sz w:val="23"/>
        </w:rPr>
        <w:t xml:space="preserve"> </w:t>
      </w:r>
      <w:r>
        <w:rPr>
          <w:sz w:val="23"/>
        </w:rPr>
        <w:t>around.</w:t>
      </w:r>
    </w:p>
    <w:p>
      <w:pPr>
        <w:spacing w:after="0" w:line="316" w:lineRule="auto"/>
        <w:jc w:val="both"/>
        <w:rPr>
          <w:sz w:val="23"/>
        </w:rPr>
        <w:sectPr>
          <w:pgSz w:w="10720" w:h="14970"/>
          <w:pgMar w:top="1180" w:right="900" w:bottom="1080" w:left="1280" w:header="0" w:footer="900" w:gutter="0"/>
          <w:cols w:space="720" w:num="1"/>
        </w:sectPr>
      </w:pPr>
    </w:p>
    <w:p>
      <w:pPr>
        <w:pStyle w:val="3"/>
        <w:spacing w:before="70" w:line="345" w:lineRule="auto"/>
        <w:ind w:right="7325"/>
      </w:pPr>
      <w:r>
        <w:t>Part C Directions:</w:t>
      </w:r>
    </w:p>
    <w:p>
      <w:pPr>
        <w:pStyle w:val="4"/>
        <w:spacing w:line="232" w:lineRule="exact"/>
        <w:ind w:left="109"/>
      </w:pPr>
      <w:r>
        <w:t>Read the following text carefully and then translate the underlined segments into</w:t>
      </w:r>
    </w:p>
    <w:p>
      <w:pPr>
        <w:pStyle w:val="4"/>
        <w:spacing w:before="74" w:line="309" w:lineRule="auto"/>
        <w:ind w:left="109" w:right="459"/>
        <w:jc w:val="both"/>
      </w:pPr>
      <w:r>
        <w:t>Chinese. Your translation should be written clearly on ANSWER SHEET 2. (10 points)</w:t>
      </w:r>
    </w:p>
    <w:p>
      <w:pPr>
        <w:pStyle w:val="4"/>
        <w:spacing w:before="4"/>
        <w:rPr>
          <w:sz w:val="29"/>
        </w:rPr>
      </w:pPr>
    </w:p>
    <w:p>
      <w:pPr>
        <w:pStyle w:val="4"/>
        <w:spacing w:line="309" w:lineRule="auto"/>
        <w:ind w:left="109" w:right="454" w:firstLine="458"/>
        <w:jc w:val="both"/>
      </w:pPr>
      <w:r>
        <w:t>In his autobiography, Darwin himself speaks of his intellectual powers with extraordinary modesty. He points out that he always experienced much difficulty in expressing himself clearly and concisely, but (46) h</w:t>
      </w:r>
      <w:r>
        <w:rPr>
          <w:u w:val="single"/>
        </w:rPr>
        <w:t>e believes that this very difficulty</w:t>
      </w:r>
      <w:r>
        <w:t xml:space="preserve"> </w:t>
      </w:r>
      <w:r>
        <w:rPr>
          <w:u w:val="single"/>
        </w:rPr>
        <w:t>may have had the compensating advantage of forcing him to think long and intently</w:t>
      </w:r>
      <w:r>
        <w:t xml:space="preserve"> </w:t>
      </w:r>
      <w:r>
        <w:rPr>
          <w:u w:val="single"/>
        </w:rPr>
        <w:t>about every sentence, and thus enabling him to detect errors in reasoning and in his</w:t>
      </w:r>
      <w:r>
        <w:t xml:space="preserve"> </w:t>
      </w:r>
      <w:r>
        <w:rPr>
          <w:u w:val="single"/>
        </w:rPr>
        <w:t>own observations.</w:t>
      </w:r>
      <w:r>
        <w:t xml:space="preserve"> He disclaimed the possession of any great quickness of apprehension or wit, such as distinguished </w:t>
      </w:r>
      <w:r>
        <w:rPr>
          <w:spacing w:val="-3"/>
        </w:rPr>
        <w:t xml:space="preserve">Huxley. </w:t>
      </w:r>
      <w:r>
        <w:t xml:space="preserve">(47) </w:t>
      </w:r>
      <w:r>
        <w:rPr>
          <w:u w:val="single"/>
        </w:rPr>
        <w:t>He asserted, also, that his</w:t>
      </w:r>
      <w:r>
        <w:t xml:space="preserve"> </w:t>
      </w:r>
      <w:r>
        <w:rPr>
          <w:u w:val="single"/>
        </w:rPr>
        <w:t>power to follow a long and purely abstract train of thought was very limited, for</w:t>
      </w:r>
      <w:r>
        <w:t xml:space="preserve"> </w:t>
      </w:r>
      <w:r>
        <w:rPr>
          <w:u w:val="single"/>
        </w:rPr>
        <w:t>which reason he felt certain that he never could have succeeded with  mathematics</w:t>
      </w:r>
      <w:r>
        <w:t xml:space="preserve">. His memory, too, he described as extensive, but </w:t>
      </w:r>
      <w:r>
        <w:rPr>
          <w:spacing w:val="-3"/>
        </w:rPr>
        <w:t xml:space="preserve">hazy. </w:t>
      </w:r>
      <w:r>
        <w:t>So poor in one sense was it that he never could remember for more than a few days a single date or a line of</w:t>
      </w:r>
      <w:r>
        <w:rPr>
          <w:spacing w:val="-6"/>
        </w:rPr>
        <w:t xml:space="preserve"> </w:t>
      </w:r>
      <w:r>
        <w:t>poetry.</w:t>
      </w:r>
    </w:p>
    <w:p>
      <w:pPr>
        <w:pStyle w:val="4"/>
        <w:spacing w:line="309" w:lineRule="auto"/>
        <w:ind w:left="109" w:right="456"/>
        <w:jc w:val="both"/>
      </w:pPr>
      <w:r>
        <w:t xml:space="preserve">(48) </w:t>
      </w:r>
      <w:r>
        <w:rPr>
          <w:u w:val="single"/>
        </w:rPr>
        <w:t>On the other hand, he did not accept as well founded the charge made by some of his critics that, while he was a good observer, he had no power of reasoning.</w:t>
      </w:r>
      <w:r>
        <w:t xml:space="preserve"> This, he thought, could not be true, because the “Origin of Species” is one long argument from the beginning to the end, and has convinced many able men. No one, he submits, could have written it without possessing some power of reasoning. He was willing to assert that “I have a fair share of invention, and of common sense or judgment, such as every fairly successful lawyer or doctor must have, but not, I believe, in any higher degree.” (49) </w:t>
      </w:r>
      <w:r>
        <w:rPr>
          <w:u w:val="single"/>
        </w:rPr>
        <w:t>He adds humbly that perhaps he was “superior to the common run of men in noticing things which easily escape attention, and in observing them carefully.”</w:t>
      </w:r>
    </w:p>
    <w:p>
      <w:pPr>
        <w:pStyle w:val="4"/>
        <w:spacing w:line="309" w:lineRule="auto"/>
        <w:ind w:left="109" w:right="398" w:firstLine="453"/>
        <w:jc w:val="both"/>
      </w:pPr>
      <w:r>
        <w:t xml:space="preserve">Writing in the last year of his life, he expressed the opinion that in two or three respects his mind had changed during the preceding twenty or thirty years. Up to the age of thirty or beyond it poetry of many kinds gave him great pleasure. Formerly, too, pictures had given him considerable, and music very great, delight. In 1881, however, he said: “Now for many years I cannot endure to read a line of poetry. I have also almost lost my taste for pictures or music.”  (50) </w:t>
      </w:r>
      <w:r>
        <w:rPr>
          <w:u w:val="single"/>
        </w:rPr>
        <w:t>Darwin was convinced that the  loss</w:t>
      </w:r>
      <w:r>
        <w:t xml:space="preserve"> </w:t>
      </w:r>
      <w:r>
        <w:rPr>
          <w:u w:val="single"/>
        </w:rPr>
        <w:t>of these tastes was not only a loss of happiness, but might possibly be injurious to the</w:t>
      </w:r>
      <w:r>
        <w:t xml:space="preserve"> </w:t>
      </w:r>
      <w:r>
        <w:rPr>
          <w:u w:val="single"/>
        </w:rPr>
        <w:t>intellect, and more probably to the moral</w:t>
      </w:r>
      <w:r>
        <w:rPr>
          <w:spacing w:val="-14"/>
          <w:u w:val="single"/>
        </w:rPr>
        <w:t xml:space="preserve"> </w:t>
      </w:r>
      <w:r>
        <w:rPr>
          <w:u w:val="single"/>
        </w:rPr>
        <w:t>character.</w:t>
      </w:r>
    </w:p>
    <w:p>
      <w:pPr>
        <w:spacing w:after="0" w:line="309" w:lineRule="auto"/>
        <w:jc w:val="both"/>
        <w:sectPr>
          <w:pgSz w:w="10720" w:h="14970"/>
          <w:pgMar w:top="1200" w:right="900" w:bottom="1080" w:left="1280" w:header="0" w:footer="900" w:gutter="0"/>
          <w:cols w:space="720" w:num="1"/>
        </w:sectPr>
      </w:pPr>
    </w:p>
    <w:p>
      <w:pPr>
        <w:pStyle w:val="2"/>
        <w:tabs>
          <w:tab w:val="left" w:pos="1425"/>
        </w:tabs>
        <w:ind w:right="375"/>
        <w:jc w:val="center"/>
      </w:pPr>
      <w:r>
        <w:t>Section III</w:t>
      </w:r>
      <w:r>
        <w:tab/>
      </w:r>
      <w:r>
        <w:t>Writing</w:t>
      </w:r>
    </w:p>
    <w:p>
      <w:pPr>
        <w:pStyle w:val="4"/>
        <w:spacing w:before="7"/>
        <w:rPr>
          <w:sz w:val="29"/>
        </w:rPr>
      </w:pPr>
    </w:p>
    <w:p>
      <w:pPr>
        <w:pStyle w:val="3"/>
        <w:spacing w:before="1"/>
      </w:pPr>
      <w:r>
        <w:t>Part A</w:t>
      </w:r>
    </w:p>
    <w:p>
      <w:pPr>
        <w:pStyle w:val="8"/>
        <w:numPr>
          <w:ilvl w:val="0"/>
          <w:numId w:val="4"/>
        </w:numPr>
        <w:tabs>
          <w:tab w:val="left" w:pos="453"/>
        </w:tabs>
        <w:spacing w:before="47" w:after="0" w:line="240" w:lineRule="auto"/>
        <w:ind w:left="452" w:right="0" w:hanging="343"/>
        <w:jc w:val="left"/>
        <w:rPr>
          <w:b/>
          <w:sz w:val="23"/>
        </w:rPr>
      </w:pPr>
      <w:r>
        <w:rPr>
          <w:b/>
          <w:sz w:val="23"/>
        </w:rPr>
        <w:t>Directions:</w:t>
      </w:r>
    </w:p>
    <w:p>
      <w:pPr>
        <w:pStyle w:val="4"/>
        <w:spacing w:before="48" w:line="283" w:lineRule="auto"/>
        <w:ind w:left="109" w:right="471" w:firstLine="451"/>
      </w:pPr>
      <w:r>
        <w:t>You have just come back from Canada and found a music CD in your luggage that you forgot to return to Bob, your landlord there. Write him a letter to</w:t>
      </w:r>
    </w:p>
    <w:p>
      <w:pPr>
        <w:pStyle w:val="8"/>
        <w:numPr>
          <w:ilvl w:val="1"/>
          <w:numId w:val="4"/>
        </w:numPr>
        <w:tabs>
          <w:tab w:val="left" w:pos="818"/>
        </w:tabs>
        <w:spacing w:before="0" w:after="0" w:line="240" w:lineRule="auto"/>
        <w:ind w:left="817" w:right="0" w:hanging="249"/>
        <w:jc w:val="left"/>
        <w:rPr>
          <w:sz w:val="23"/>
        </w:rPr>
      </w:pPr>
      <w:r>
        <w:rPr>
          <w:sz w:val="23"/>
        </w:rPr>
        <w:t>make an apology,</w:t>
      </w:r>
      <w:r>
        <w:rPr>
          <w:spacing w:val="-8"/>
          <w:sz w:val="23"/>
        </w:rPr>
        <w:t xml:space="preserve"> </w:t>
      </w:r>
      <w:r>
        <w:rPr>
          <w:sz w:val="23"/>
        </w:rPr>
        <w:t>and</w:t>
      </w:r>
    </w:p>
    <w:p>
      <w:pPr>
        <w:pStyle w:val="8"/>
        <w:numPr>
          <w:ilvl w:val="1"/>
          <w:numId w:val="4"/>
        </w:numPr>
        <w:tabs>
          <w:tab w:val="left" w:pos="818"/>
        </w:tabs>
        <w:spacing w:before="47" w:after="0" w:line="240" w:lineRule="auto"/>
        <w:ind w:left="817" w:right="0" w:hanging="249"/>
        <w:jc w:val="left"/>
        <w:rPr>
          <w:sz w:val="23"/>
        </w:rPr>
      </w:pPr>
      <w:r>
        <w:rPr>
          <w:sz w:val="23"/>
        </w:rPr>
        <w:t>suggest a</w:t>
      </w:r>
      <w:r>
        <w:rPr>
          <w:spacing w:val="-2"/>
          <w:sz w:val="23"/>
        </w:rPr>
        <w:t xml:space="preserve"> </w:t>
      </w:r>
      <w:r>
        <w:rPr>
          <w:sz w:val="23"/>
        </w:rPr>
        <w:t>solution.</w:t>
      </w:r>
    </w:p>
    <w:p>
      <w:pPr>
        <w:pStyle w:val="4"/>
        <w:spacing w:before="47"/>
        <w:ind w:left="560"/>
      </w:pPr>
      <w:r>
        <w:t>You should write about 100 words on ANSWER SHEET 2.</w:t>
      </w:r>
    </w:p>
    <w:p>
      <w:pPr>
        <w:pStyle w:val="4"/>
        <w:spacing w:before="48"/>
        <w:ind w:left="568"/>
      </w:pPr>
      <w:r>
        <w:rPr>
          <w:b/>
        </w:rPr>
        <w:t xml:space="preserve">Do not </w:t>
      </w:r>
      <w:r>
        <w:t>sign your own name at the end of the letter. Use “Li Ming” instead.</w:t>
      </w:r>
    </w:p>
    <w:p>
      <w:pPr>
        <w:pStyle w:val="4"/>
        <w:spacing w:before="47"/>
        <w:ind w:left="568"/>
      </w:pPr>
      <w:r>
        <w:rPr>
          <w:b/>
        </w:rPr>
        <w:t xml:space="preserve">Do not </w:t>
      </w:r>
      <w:r>
        <w:t>write the address. (10 points)</w:t>
      </w:r>
    </w:p>
    <w:p>
      <w:pPr>
        <w:pStyle w:val="4"/>
        <w:rPr>
          <w:sz w:val="24"/>
        </w:rPr>
      </w:pPr>
    </w:p>
    <w:p>
      <w:pPr>
        <w:pStyle w:val="4"/>
        <w:spacing w:before="5"/>
        <w:rPr>
          <w:sz w:val="34"/>
        </w:rPr>
      </w:pPr>
    </w:p>
    <w:p>
      <w:pPr>
        <w:pStyle w:val="3"/>
        <w:spacing w:before="0"/>
      </w:pPr>
      <w:r>
        <w:t>Part B</w:t>
      </w:r>
    </w:p>
    <w:p>
      <w:pPr>
        <w:pStyle w:val="8"/>
        <w:numPr>
          <w:ilvl w:val="0"/>
          <w:numId w:val="4"/>
        </w:numPr>
        <w:tabs>
          <w:tab w:val="left" w:pos="453"/>
        </w:tabs>
        <w:spacing w:before="48" w:after="0" w:line="240" w:lineRule="auto"/>
        <w:ind w:left="452" w:right="0" w:hanging="343"/>
        <w:jc w:val="left"/>
        <w:rPr>
          <w:b/>
          <w:sz w:val="23"/>
        </w:rPr>
      </w:pPr>
      <w:r>
        <w:rPr>
          <w:b/>
          <w:sz w:val="23"/>
        </w:rPr>
        <w:t>Directions:</w:t>
      </w:r>
    </w:p>
    <w:p>
      <w:pPr>
        <w:pStyle w:val="4"/>
        <w:spacing w:before="47" w:line="283" w:lineRule="auto"/>
        <w:ind w:left="109" w:right="471" w:firstLine="453"/>
      </w:pPr>
      <w:r>
        <w:t>Write an essay of 160-200 words based on the following drawing. In your essay, you should</w:t>
      </w:r>
    </w:p>
    <w:p>
      <w:pPr>
        <w:pStyle w:val="8"/>
        <w:numPr>
          <w:ilvl w:val="0"/>
          <w:numId w:val="5"/>
        </w:numPr>
        <w:tabs>
          <w:tab w:val="left" w:pos="915"/>
        </w:tabs>
        <w:spacing w:before="0" w:after="0" w:line="279" w:lineRule="exact"/>
        <w:ind w:left="572" w:right="0" w:hanging="4"/>
        <w:jc w:val="left"/>
        <w:rPr>
          <w:sz w:val="23"/>
        </w:rPr>
      </w:pPr>
      <w:r>
        <w:rPr>
          <w:sz w:val="23"/>
        </w:rPr>
        <w:t>describe the drawing</w:t>
      </w:r>
      <w:r>
        <w:rPr>
          <w:spacing w:val="-8"/>
          <w:sz w:val="23"/>
        </w:rPr>
        <w:t xml:space="preserve"> </w:t>
      </w:r>
      <w:r>
        <w:rPr>
          <w:sz w:val="23"/>
        </w:rPr>
        <w:t>briefly,</w:t>
      </w:r>
    </w:p>
    <w:p>
      <w:pPr>
        <w:pStyle w:val="8"/>
        <w:numPr>
          <w:ilvl w:val="0"/>
          <w:numId w:val="5"/>
        </w:numPr>
        <w:tabs>
          <w:tab w:val="left" w:pos="915"/>
        </w:tabs>
        <w:spacing w:before="17" w:after="0" w:line="254" w:lineRule="auto"/>
        <w:ind w:left="572" w:right="4068" w:hanging="4"/>
        <w:jc w:val="left"/>
        <w:rPr>
          <w:sz w:val="23"/>
        </w:rPr>
      </w:pPr>
      <w:r>
        <w:rPr>
          <w:sz w:val="23"/>
        </w:rPr>
        <w:t>explain its intended meaning, and then 3</w:t>
      </w:r>
      <w:r>
        <w:rPr>
          <w:rFonts w:hint="eastAsia" w:ascii="宋体" w:eastAsia="宋体"/>
          <w:sz w:val="23"/>
        </w:rPr>
        <w:t>）</w:t>
      </w:r>
      <w:r>
        <w:rPr>
          <w:sz w:val="23"/>
        </w:rPr>
        <w:t>give your</w:t>
      </w:r>
      <w:r>
        <w:rPr>
          <w:spacing w:val="1"/>
          <w:sz w:val="23"/>
        </w:rPr>
        <w:t xml:space="preserve"> </w:t>
      </w:r>
      <w:r>
        <w:rPr>
          <w:sz w:val="23"/>
        </w:rPr>
        <w:t>comments.</w:t>
      </w:r>
    </w:p>
    <w:p>
      <w:pPr>
        <w:pStyle w:val="4"/>
        <w:spacing w:before="5"/>
        <w:rPr>
          <w:sz w:val="28"/>
        </w:rPr>
      </w:pPr>
    </w:p>
    <w:p>
      <w:pPr>
        <w:pStyle w:val="4"/>
        <w:ind w:left="560"/>
      </w:pPr>
      <w:r>
        <w:t>You should write neatly on ANSWER SHEET 2. (20 points)</w:t>
      </w:r>
    </w:p>
    <w:p>
      <w:pPr>
        <w:pStyle w:val="4"/>
        <w:rPr>
          <w:sz w:val="20"/>
        </w:rPr>
      </w:pPr>
    </w:p>
    <w:p>
      <w:pPr>
        <w:pStyle w:val="4"/>
        <w:spacing w:before="7"/>
        <w:rPr>
          <w:sz w:val="16"/>
        </w:rPr>
      </w:pPr>
      <w:r>
        <w:drawing>
          <wp:anchor distT="0" distB="0" distL="0" distR="0" simplePos="0" relativeHeight="251659264" behindDoc="0" locked="0" layoutInCell="1" allowOverlap="1">
            <wp:simplePos x="0" y="0"/>
            <wp:positionH relativeFrom="page">
              <wp:posOffset>1894205</wp:posOffset>
            </wp:positionH>
            <wp:positionV relativeFrom="paragraph">
              <wp:posOffset>146050</wp:posOffset>
            </wp:positionV>
            <wp:extent cx="2827655" cy="263715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2827496" cy="2637472"/>
                    </a:xfrm>
                    <a:prstGeom prst="rect">
                      <a:avLst/>
                    </a:prstGeom>
                  </pic:spPr>
                </pic:pic>
              </a:graphicData>
            </a:graphic>
          </wp:anchor>
        </w:drawing>
      </w:r>
    </w:p>
    <w:sectPr>
      <w:pgSz w:w="10720" w:h="14970"/>
      <w:pgMar w:top="1120" w:right="900" w:bottom="1080" w:left="1280" w:header="0" w:footer="9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49" o:spid="_x0000_s2049" o:spt="202" type="#_x0000_t202" style="position:absolute;left:0pt;margin-left:196pt;margin-top:692.9pt;height:12.45pt;width:43.9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49" w:lineRule="exact"/>
                  <w:ind w:left="20" w:right="0" w:firstLine="0"/>
                  <w:jc w:val="left"/>
                  <w:rPr>
                    <w:rFonts w:hint="eastAsia" w:ascii="宋体" w:eastAsia="宋体"/>
                    <w:sz w:val="21"/>
                  </w:rPr>
                </w:pPr>
                <w:r>
                  <w:rPr>
                    <w:rFonts w:hint="eastAsia" w:ascii="宋体" w:eastAsia="宋体"/>
                    <w:sz w:val="21"/>
                  </w:rPr>
                  <w:t>英语试题</w:t>
                </w:r>
              </w:p>
            </w:txbxContent>
          </v:textbox>
        </v:shape>
      </w:pict>
    </w:r>
    <w:r>
      <w:pict>
        <v:shape id="_x0000_s2050" o:spid="_x0000_s2050" o:spt="202" type="#_x0000_t202" style="position:absolute;left:0pt;margin-left:253.75pt;margin-top:692.45pt;height:13.7pt;width:12.5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12"/>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w:r>
    <w:r>
      <w:pict>
        <v:shape id="_x0000_s2051" o:spid="_x0000_s2051" o:spt="202" type="#_x0000_t202" style="position:absolute;left:0pt;margin-left:280pt;margin-top:692.55pt;height:13.6pt;width:59.6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65" w:lineRule="exact"/>
                  <w:ind w:left="20" w:right="0" w:firstLine="0"/>
                  <w:jc w:val="left"/>
                  <w:rPr>
                    <w:rFonts w:hint="eastAsia" w:ascii="宋体" w:eastAsia="宋体"/>
                    <w:sz w:val="21"/>
                  </w:rPr>
                </w:pPr>
                <w:r>
                  <w:rPr>
                    <w:rFonts w:hint="eastAsia" w:ascii="宋体" w:eastAsia="宋体"/>
                    <w:sz w:val="21"/>
                  </w:rPr>
                  <w:t>（</w:t>
                </w:r>
                <w:r>
                  <w:rPr>
                    <w:rFonts w:hint="eastAsia" w:ascii="宋体" w:eastAsia="宋体"/>
                    <w:spacing w:val="-27"/>
                    <w:sz w:val="21"/>
                  </w:rPr>
                  <w:t xml:space="preserve">共 </w:t>
                </w:r>
                <w:r>
                  <w:rPr>
                    <w:sz w:val="21"/>
                  </w:rPr>
                  <w:t xml:space="preserve">14 </w:t>
                </w:r>
                <w:r>
                  <w:rPr>
                    <w:rFonts w:hint="eastAsia" w:ascii="宋体" w:eastAsia="宋体"/>
                    <w:sz w:val="21"/>
                  </w:rPr>
                  <w:t>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52" o:spid="_x0000_s2052" o:spt="202" type="#_x0000_t202" style="position:absolute;left:0pt;margin-left:193.35pt;margin-top:692.9pt;height:12.45pt;width:43.9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49" w:lineRule="exact"/>
                  <w:ind w:left="20" w:right="0" w:firstLine="0"/>
                  <w:jc w:val="left"/>
                  <w:rPr>
                    <w:rFonts w:hint="eastAsia" w:ascii="宋体" w:eastAsia="宋体"/>
                    <w:sz w:val="21"/>
                  </w:rPr>
                </w:pPr>
                <w:r>
                  <w:rPr>
                    <w:rFonts w:hint="eastAsia" w:ascii="宋体" w:eastAsia="宋体"/>
                    <w:sz w:val="21"/>
                  </w:rPr>
                  <w:t>英语试题</w:t>
                </w:r>
              </w:p>
            </w:txbxContent>
          </v:textbox>
        </v:shape>
      </w:pict>
    </w:r>
    <w:r>
      <w:pict>
        <v:shape id="_x0000_s2053" o:spid="_x0000_s2053" o:spt="202" type="#_x0000_t202" style="position:absolute;left:0pt;margin-left:251.2pt;margin-top:692.45pt;height:13.7pt;width:17.7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12"/>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w:r>
    <w:r>
      <w:pict>
        <v:shape id="_x0000_s2054" o:spid="_x0000_s2054" o:spt="202" type="#_x0000_t202" style="position:absolute;left:0pt;margin-left:282.65pt;margin-top:692.55pt;height:13.6pt;width:59.6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65" w:lineRule="exact"/>
                  <w:ind w:left="20" w:right="0" w:firstLine="0"/>
                  <w:jc w:val="left"/>
                  <w:rPr>
                    <w:rFonts w:hint="eastAsia" w:ascii="宋体" w:eastAsia="宋体"/>
                    <w:sz w:val="21"/>
                  </w:rPr>
                </w:pPr>
                <w:r>
                  <w:rPr>
                    <w:rFonts w:hint="eastAsia" w:ascii="宋体" w:eastAsia="宋体"/>
                    <w:sz w:val="21"/>
                  </w:rPr>
                  <w:t>（</w:t>
                </w:r>
                <w:r>
                  <w:rPr>
                    <w:rFonts w:hint="eastAsia" w:ascii="宋体" w:eastAsia="宋体"/>
                    <w:spacing w:val="-27"/>
                    <w:sz w:val="21"/>
                  </w:rPr>
                  <w:t xml:space="preserve">共 </w:t>
                </w:r>
                <w:r>
                  <w:rPr>
                    <w:sz w:val="21"/>
                  </w:rPr>
                  <w:t xml:space="preserve">14 </w:t>
                </w:r>
                <w:r>
                  <w:rPr>
                    <w:rFonts w:hint="eastAsia" w:ascii="宋体" w:eastAsia="宋体"/>
                    <w:sz w:val="21"/>
                  </w:rPr>
                  <w:t>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72" w:hanging="347"/>
        <w:jc w:val="left"/>
      </w:pPr>
      <w:rPr>
        <w:rFonts w:hint="default" w:ascii="Times New Roman" w:hAnsi="Times New Roman" w:eastAsia="Times New Roman" w:cs="Times New Roman"/>
        <w:w w:val="100"/>
        <w:sz w:val="21"/>
        <w:szCs w:val="21"/>
      </w:rPr>
    </w:lvl>
    <w:lvl w:ilvl="1" w:tentative="0">
      <w:start w:val="0"/>
      <w:numFmt w:val="bullet"/>
      <w:lvlText w:val="•"/>
      <w:lvlJc w:val="left"/>
      <w:pPr>
        <w:ind w:left="1375" w:hanging="347"/>
      </w:pPr>
      <w:rPr>
        <w:rFonts w:hint="default"/>
      </w:rPr>
    </w:lvl>
    <w:lvl w:ilvl="2" w:tentative="0">
      <w:start w:val="0"/>
      <w:numFmt w:val="bullet"/>
      <w:lvlText w:val="•"/>
      <w:lvlJc w:val="left"/>
      <w:pPr>
        <w:ind w:left="2171" w:hanging="347"/>
      </w:pPr>
      <w:rPr>
        <w:rFonts w:hint="default"/>
      </w:rPr>
    </w:lvl>
    <w:lvl w:ilvl="3" w:tentative="0">
      <w:start w:val="0"/>
      <w:numFmt w:val="bullet"/>
      <w:lvlText w:val="•"/>
      <w:lvlJc w:val="left"/>
      <w:pPr>
        <w:ind w:left="2966" w:hanging="347"/>
      </w:pPr>
      <w:rPr>
        <w:rFonts w:hint="default"/>
      </w:rPr>
    </w:lvl>
    <w:lvl w:ilvl="4" w:tentative="0">
      <w:start w:val="0"/>
      <w:numFmt w:val="bullet"/>
      <w:lvlText w:val="•"/>
      <w:lvlJc w:val="left"/>
      <w:pPr>
        <w:ind w:left="3762" w:hanging="347"/>
      </w:pPr>
      <w:rPr>
        <w:rFonts w:hint="default"/>
      </w:rPr>
    </w:lvl>
    <w:lvl w:ilvl="5" w:tentative="0">
      <w:start w:val="0"/>
      <w:numFmt w:val="bullet"/>
      <w:lvlText w:val="•"/>
      <w:lvlJc w:val="left"/>
      <w:pPr>
        <w:ind w:left="4558" w:hanging="347"/>
      </w:pPr>
      <w:rPr>
        <w:rFonts w:hint="default"/>
      </w:rPr>
    </w:lvl>
    <w:lvl w:ilvl="6" w:tentative="0">
      <w:start w:val="0"/>
      <w:numFmt w:val="bullet"/>
      <w:lvlText w:val="•"/>
      <w:lvlJc w:val="left"/>
      <w:pPr>
        <w:ind w:left="5353" w:hanging="347"/>
      </w:pPr>
      <w:rPr>
        <w:rFonts w:hint="default"/>
      </w:rPr>
    </w:lvl>
    <w:lvl w:ilvl="7" w:tentative="0">
      <w:start w:val="0"/>
      <w:numFmt w:val="bullet"/>
      <w:lvlText w:val="•"/>
      <w:lvlJc w:val="left"/>
      <w:pPr>
        <w:ind w:left="6149" w:hanging="347"/>
      </w:pPr>
      <w:rPr>
        <w:rFonts w:hint="default"/>
      </w:rPr>
    </w:lvl>
    <w:lvl w:ilvl="8" w:tentative="0">
      <w:start w:val="0"/>
      <w:numFmt w:val="bullet"/>
      <w:lvlText w:val="•"/>
      <w:lvlJc w:val="left"/>
      <w:pPr>
        <w:ind w:left="6944" w:hanging="347"/>
      </w:pPr>
      <w:rPr>
        <w:rFonts w:hint="default"/>
      </w:rPr>
    </w:lvl>
  </w:abstractNum>
  <w:abstractNum w:abstractNumId="1">
    <w:nsid w:val="BF205925"/>
    <w:multiLevelType w:val="multilevel"/>
    <w:tmpl w:val="BF205925"/>
    <w:lvl w:ilvl="0" w:tentative="0">
      <w:start w:val="51"/>
      <w:numFmt w:val="decimal"/>
      <w:lvlText w:val="%1."/>
      <w:lvlJc w:val="left"/>
      <w:pPr>
        <w:ind w:left="452" w:hanging="344"/>
        <w:jc w:val="left"/>
      </w:pPr>
      <w:rPr>
        <w:rFonts w:hint="default" w:ascii="Times New Roman" w:hAnsi="Times New Roman" w:eastAsia="Times New Roman" w:cs="Times New Roman"/>
        <w:w w:val="100"/>
        <w:sz w:val="23"/>
        <w:szCs w:val="23"/>
      </w:rPr>
    </w:lvl>
    <w:lvl w:ilvl="1" w:tentative="0">
      <w:start w:val="1"/>
      <w:numFmt w:val="decimal"/>
      <w:lvlText w:val="%2)"/>
      <w:lvlJc w:val="left"/>
      <w:pPr>
        <w:ind w:left="817" w:hanging="250"/>
        <w:jc w:val="left"/>
      </w:pPr>
      <w:rPr>
        <w:rFonts w:hint="default" w:ascii="Times New Roman" w:hAnsi="Times New Roman" w:eastAsia="Times New Roman" w:cs="Times New Roman"/>
        <w:spacing w:val="-10"/>
        <w:w w:val="100"/>
        <w:sz w:val="23"/>
        <w:szCs w:val="23"/>
      </w:rPr>
    </w:lvl>
    <w:lvl w:ilvl="2" w:tentative="0">
      <w:start w:val="0"/>
      <w:numFmt w:val="bullet"/>
      <w:lvlText w:val="•"/>
      <w:lvlJc w:val="left"/>
      <w:pPr>
        <w:ind w:left="1677" w:hanging="250"/>
      </w:pPr>
      <w:rPr>
        <w:rFonts w:hint="default"/>
      </w:rPr>
    </w:lvl>
    <w:lvl w:ilvl="3" w:tentative="0">
      <w:start w:val="0"/>
      <w:numFmt w:val="bullet"/>
      <w:lvlText w:val="•"/>
      <w:lvlJc w:val="left"/>
      <w:pPr>
        <w:ind w:left="2534" w:hanging="250"/>
      </w:pPr>
      <w:rPr>
        <w:rFonts w:hint="default"/>
      </w:rPr>
    </w:lvl>
    <w:lvl w:ilvl="4" w:tentative="0">
      <w:start w:val="0"/>
      <w:numFmt w:val="bullet"/>
      <w:lvlText w:val="•"/>
      <w:lvlJc w:val="left"/>
      <w:pPr>
        <w:ind w:left="3392" w:hanging="250"/>
      </w:pPr>
      <w:rPr>
        <w:rFonts w:hint="default"/>
      </w:rPr>
    </w:lvl>
    <w:lvl w:ilvl="5" w:tentative="0">
      <w:start w:val="0"/>
      <w:numFmt w:val="bullet"/>
      <w:lvlText w:val="•"/>
      <w:lvlJc w:val="left"/>
      <w:pPr>
        <w:ind w:left="4249" w:hanging="250"/>
      </w:pPr>
      <w:rPr>
        <w:rFonts w:hint="default"/>
      </w:rPr>
    </w:lvl>
    <w:lvl w:ilvl="6" w:tentative="0">
      <w:start w:val="0"/>
      <w:numFmt w:val="bullet"/>
      <w:lvlText w:val="•"/>
      <w:lvlJc w:val="left"/>
      <w:pPr>
        <w:ind w:left="5106" w:hanging="250"/>
      </w:pPr>
      <w:rPr>
        <w:rFonts w:hint="default"/>
      </w:rPr>
    </w:lvl>
    <w:lvl w:ilvl="7" w:tentative="0">
      <w:start w:val="0"/>
      <w:numFmt w:val="bullet"/>
      <w:lvlText w:val="•"/>
      <w:lvlJc w:val="left"/>
      <w:pPr>
        <w:ind w:left="5964" w:hanging="250"/>
      </w:pPr>
      <w:rPr>
        <w:rFonts w:hint="default"/>
      </w:rPr>
    </w:lvl>
    <w:lvl w:ilvl="8" w:tentative="0">
      <w:start w:val="0"/>
      <w:numFmt w:val="bullet"/>
      <w:lvlText w:val="•"/>
      <w:lvlJc w:val="left"/>
      <w:pPr>
        <w:ind w:left="6821" w:hanging="250"/>
      </w:pPr>
      <w:rPr>
        <w:rFonts w:hint="default"/>
      </w:rPr>
    </w:lvl>
  </w:abstractNum>
  <w:abstractNum w:abstractNumId="2">
    <w:nsid w:val="CF092B84"/>
    <w:multiLevelType w:val="multilevel"/>
    <w:tmpl w:val="CF092B84"/>
    <w:lvl w:ilvl="0" w:tentative="0">
      <w:start w:val="21"/>
      <w:numFmt w:val="decimal"/>
      <w:lvlText w:val="%1."/>
      <w:lvlJc w:val="left"/>
      <w:pPr>
        <w:ind w:left="529" w:hanging="420"/>
        <w:jc w:val="left"/>
      </w:pPr>
      <w:rPr>
        <w:rFonts w:hint="default" w:ascii="Times New Roman" w:hAnsi="Times New Roman" w:eastAsia="Times New Roman" w:cs="Times New Roman"/>
        <w:spacing w:val="-4"/>
        <w:w w:val="100"/>
        <w:sz w:val="23"/>
        <w:szCs w:val="23"/>
      </w:rPr>
    </w:lvl>
    <w:lvl w:ilvl="1" w:tentative="0">
      <w:start w:val="1"/>
      <w:numFmt w:val="upperLetter"/>
      <w:lvlText w:val="[%2]"/>
      <w:lvlJc w:val="left"/>
      <w:pPr>
        <w:ind w:left="901" w:hanging="372"/>
        <w:jc w:val="left"/>
      </w:pPr>
      <w:rPr>
        <w:rFonts w:hint="default" w:ascii="Times New Roman" w:hAnsi="Times New Roman" w:eastAsia="Times New Roman" w:cs="Times New Roman"/>
        <w:spacing w:val="-1"/>
        <w:w w:val="100"/>
        <w:sz w:val="23"/>
        <w:szCs w:val="23"/>
      </w:rPr>
    </w:lvl>
    <w:lvl w:ilvl="2" w:tentative="0">
      <w:start w:val="0"/>
      <w:numFmt w:val="bullet"/>
      <w:lvlText w:val="•"/>
      <w:lvlJc w:val="left"/>
      <w:pPr>
        <w:ind w:left="1748" w:hanging="372"/>
      </w:pPr>
      <w:rPr>
        <w:rFonts w:hint="default"/>
      </w:rPr>
    </w:lvl>
    <w:lvl w:ilvl="3" w:tentative="0">
      <w:start w:val="0"/>
      <w:numFmt w:val="bullet"/>
      <w:lvlText w:val="•"/>
      <w:lvlJc w:val="left"/>
      <w:pPr>
        <w:ind w:left="2596" w:hanging="372"/>
      </w:pPr>
      <w:rPr>
        <w:rFonts w:hint="default"/>
      </w:rPr>
    </w:lvl>
    <w:lvl w:ilvl="4" w:tentative="0">
      <w:start w:val="0"/>
      <w:numFmt w:val="bullet"/>
      <w:lvlText w:val="•"/>
      <w:lvlJc w:val="left"/>
      <w:pPr>
        <w:ind w:left="3445" w:hanging="372"/>
      </w:pPr>
      <w:rPr>
        <w:rFonts w:hint="default"/>
      </w:rPr>
    </w:lvl>
    <w:lvl w:ilvl="5" w:tentative="0">
      <w:start w:val="0"/>
      <w:numFmt w:val="bullet"/>
      <w:lvlText w:val="•"/>
      <w:lvlJc w:val="left"/>
      <w:pPr>
        <w:ind w:left="4293" w:hanging="372"/>
      </w:pPr>
      <w:rPr>
        <w:rFonts w:hint="default"/>
      </w:rPr>
    </w:lvl>
    <w:lvl w:ilvl="6" w:tentative="0">
      <w:start w:val="0"/>
      <w:numFmt w:val="bullet"/>
      <w:lvlText w:val="•"/>
      <w:lvlJc w:val="left"/>
      <w:pPr>
        <w:ind w:left="5142" w:hanging="372"/>
      </w:pPr>
      <w:rPr>
        <w:rFonts w:hint="default"/>
      </w:rPr>
    </w:lvl>
    <w:lvl w:ilvl="7" w:tentative="0">
      <w:start w:val="0"/>
      <w:numFmt w:val="bullet"/>
      <w:lvlText w:val="•"/>
      <w:lvlJc w:val="left"/>
      <w:pPr>
        <w:ind w:left="5990" w:hanging="372"/>
      </w:pPr>
      <w:rPr>
        <w:rFonts w:hint="default"/>
      </w:rPr>
    </w:lvl>
    <w:lvl w:ilvl="8" w:tentative="0">
      <w:start w:val="0"/>
      <w:numFmt w:val="bullet"/>
      <w:lvlText w:val="•"/>
      <w:lvlJc w:val="left"/>
      <w:pPr>
        <w:ind w:left="6839" w:hanging="372"/>
      </w:pPr>
      <w:rPr>
        <w:rFonts w:hint="default"/>
      </w:rPr>
    </w:lvl>
  </w:abstractNum>
  <w:abstractNum w:abstractNumId="3">
    <w:nsid w:val="0053208E"/>
    <w:multiLevelType w:val="multilevel"/>
    <w:tmpl w:val="0053208E"/>
    <w:lvl w:ilvl="0" w:tentative="0">
      <w:start w:val="1"/>
      <w:numFmt w:val="decimal"/>
      <w:lvlText w:val="%1."/>
      <w:lvlJc w:val="left"/>
      <w:pPr>
        <w:ind w:left="95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717" w:hanging="360"/>
      </w:pPr>
      <w:rPr>
        <w:rFonts w:hint="default"/>
      </w:rPr>
    </w:lvl>
    <w:lvl w:ilvl="2" w:tentative="0">
      <w:start w:val="0"/>
      <w:numFmt w:val="bullet"/>
      <w:lvlText w:val="•"/>
      <w:lvlJc w:val="left"/>
      <w:pPr>
        <w:ind w:left="2475" w:hanging="360"/>
      </w:pPr>
      <w:rPr>
        <w:rFonts w:hint="default"/>
      </w:rPr>
    </w:lvl>
    <w:lvl w:ilvl="3" w:tentative="0">
      <w:start w:val="0"/>
      <w:numFmt w:val="bullet"/>
      <w:lvlText w:val="•"/>
      <w:lvlJc w:val="left"/>
      <w:pPr>
        <w:ind w:left="3232" w:hanging="360"/>
      </w:pPr>
      <w:rPr>
        <w:rFonts w:hint="default"/>
      </w:rPr>
    </w:lvl>
    <w:lvl w:ilvl="4" w:tentative="0">
      <w:start w:val="0"/>
      <w:numFmt w:val="bullet"/>
      <w:lvlText w:val="•"/>
      <w:lvlJc w:val="left"/>
      <w:pPr>
        <w:ind w:left="3990" w:hanging="360"/>
      </w:pPr>
      <w:rPr>
        <w:rFonts w:hint="default"/>
      </w:rPr>
    </w:lvl>
    <w:lvl w:ilvl="5" w:tentative="0">
      <w:start w:val="0"/>
      <w:numFmt w:val="bullet"/>
      <w:lvlText w:val="•"/>
      <w:lvlJc w:val="left"/>
      <w:pPr>
        <w:ind w:left="4748" w:hanging="360"/>
      </w:pPr>
      <w:rPr>
        <w:rFonts w:hint="default"/>
      </w:rPr>
    </w:lvl>
    <w:lvl w:ilvl="6" w:tentative="0">
      <w:start w:val="0"/>
      <w:numFmt w:val="bullet"/>
      <w:lvlText w:val="•"/>
      <w:lvlJc w:val="left"/>
      <w:pPr>
        <w:ind w:left="5505" w:hanging="360"/>
      </w:pPr>
      <w:rPr>
        <w:rFonts w:hint="default"/>
      </w:rPr>
    </w:lvl>
    <w:lvl w:ilvl="7" w:tentative="0">
      <w:start w:val="0"/>
      <w:numFmt w:val="bullet"/>
      <w:lvlText w:val="•"/>
      <w:lvlJc w:val="left"/>
      <w:pPr>
        <w:ind w:left="6263" w:hanging="360"/>
      </w:pPr>
      <w:rPr>
        <w:rFonts w:hint="default"/>
      </w:rPr>
    </w:lvl>
    <w:lvl w:ilvl="8" w:tentative="0">
      <w:start w:val="0"/>
      <w:numFmt w:val="bullet"/>
      <w:lvlText w:val="•"/>
      <w:lvlJc w:val="left"/>
      <w:pPr>
        <w:ind w:left="7020" w:hanging="360"/>
      </w:pPr>
      <w:rPr>
        <w:rFonts w:hint="default"/>
      </w:rPr>
    </w:lvl>
  </w:abstractNum>
  <w:abstractNum w:abstractNumId="4">
    <w:nsid w:val="59ADCABA"/>
    <w:multiLevelType w:val="multilevel"/>
    <w:tmpl w:val="59ADCABA"/>
    <w:lvl w:ilvl="0" w:tentative="0">
      <w:start w:val="1"/>
      <w:numFmt w:val="upperLetter"/>
      <w:lvlText w:val="[%1]"/>
      <w:lvlJc w:val="left"/>
      <w:pPr>
        <w:ind w:left="529" w:hanging="420"/>
        <w:jc w:val="left"/>
      </w:pPr>
      <w:rPr>
        <w:rFonts w:hint="default"/>
        <w:w w:val="99"/>
      </w:rPr>
    </w:lvl>
    <w:lvl w:ilvl="1" w:tentative="0">
      <w:start w:val="0"/>
      <w:numFmt w:val="bullet"/>
      <w:lvlText w:val="•"/>
      <w:lvlJc w:val="left"/>
      <w:pPr>
        <w:ind w:left="1321" w:hanging="420"/>
      </w:pPr>
      <w:rPr>
        <w:rFonts w:hint="default"/>
      </w:rPr>
    </w:lvl>
    <w:lvl w:ilvl="2" w:tentative="0">
      <w:start w:val="0"/>
      <w:numFmt w:val="bullet"/>
      <w:lvlText w:val="•"/>
      <w:lvlJc w:val="left"/>
      <w:pPr>
        <w:ind w:left="2123" w:hanging="420"/>
      </w:pPr>
      <w:rPr>
        <w:rFonts w:hint="default"/>
      </w:rPr>
    </w:lvl>
    <w:lvl w:ilvl="3" w:tentative="0">
      <w:start w:val="0"/>
      <w:numFmt w:val="bullet"/>
      <w:lvlText w:val="•"/>
      <w:lvlJc w:val="left"/>
      <w:pPr>
        <w:ind w:left="2924" w:hanging="420"/>
      </w:pPr>
      <w:rPr>
        <w:rFonts w:hint="default"/>
      </w:rPr>
    </w:lvl>
    <w:lvl w:ilvl="4" w:tentative="0">
      <w:start w:val="0"/>
      <w:numFmt w:val="bullet"/>
      <w:lvlText w:val="•"/>
      <w:lvlJc w:val="left"/>
      <w:pPr>
        <w:ind w:left="3726" w:hanging="420"/>
      </w:pPr>
      <w:rPr>
        <w:rFonts w:hint="default"/>
      </w:rPr>
    </w:lvl>
    <w:lvl w:ilvl="5" w:tentative="0">
      <w:start w:val="0"/>
      <w:numFmt w:val="bullet"/>
      <w:lvlText w:val="•"/>
      <w:lvlJc w:val="left"/>
      <w:pPr>
        <w:ind w:left="4528" w:hanging="420"/>
      </w:pPr>
      <w:rPr>
        <w:rFonts w:hint="default"/>
      </w:rPr>
    </w:lvl>
    <w:lvl w:ilvl="6" w:tentative="0">
      <w:start w:val="0"/>
      <w:numFmt w:val="bullet"/>
      <w:lvlText w:val="•"/>
      <w:lvlJc w:val="left"/>
      <w:pPr>
        <w:ind w:left="5329" w:hanging="420"/>
      </w:pPr>
      <w:rPr>
        <w:rFonts w:hint="default"/>
      </w:rPr>
    </w:lvl>
    <w:lvl w:ilvl="7" w:tentative="0">
      <w:start w:val="0"/>
      <w:numFmt w:val="bullet"/>
      <w:lvlText w:val="•"/>
      <w:lvlJc w:val="left"/>
      <w:pPr>
        <w:ind w:left="6131" w:hanging="420"/>
      </w:pPr>
      <w:rPr>
        <w:rFonts w:hint="default"/>
      </w:rPr>
    </w:lvl>
    <w:lvl w:ilvl="8" w:tentative="0">
      <w:start w:val="0"/>
      <w:numFmt w:val="bullet"/>
      <w:lvlText w:val="•"/>
      <w:lvlJc w:val="left"/>
      <w:pPr>
        <w:ind w:left="6932" w:hanging="420"/>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23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useFELayout/>
    <w:compatSetting w:name="compatibilityMode" w:uri="http://schemas.microsoft.com/office/word" w:val="12"/>
  </w:compat>
  <w:docVars>
    <w:docVar w:name="commondata" w:val="eyJoZGlkIjoiN2UwOWRkMmViYTZiZDg0NDZmNTkyMjMyZTcwM2QxNzgifQ=="/>
  </w:docVars>
  <w:rsids>
    <w:rsidRoot w:val="00000000"/>
    <w:rsid w:val="3EC614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69"/>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65"/>
      <w:ind w:left="109"/>
      <w:outlineLvl w:val="2"/>
    </w:pPr>
    <w:rPr>
      <w:rFonts w:ascii="Times New Roman" w:hAnsi="Times New Roman" w:eastAsia="Times New Roman" w:cs="Times New Roman"/>
      <w:b/>
      <w:bCs/>
      <w:sz w:val="23"/>
      <w:szCs w:val="23"/>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95"/>
      <w:ind w:left="904" w:hanging="375"/>
    </w:pPr>
    <w:rPr>
      <w:rFonts w:ascii="Times New Roman" w:hAnsi="Times New Roman" w:eastAsia="Times New Roman" w:cs="Times New Roman"/>
    </w:rPr>
  </w:style>
  <w:style w:type="paragraph" w:customStyle="1" w:styleId="9">
    <w:name w:val="Table Paragraph"/>
    <w:basedOn w:val="1"/>
    <w:qFormat/>
    <w:uiPriority w:val="1"/>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6"/>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4620</Words>
  <Characters>21712</Characters>
  <TotalTime>2</TotalTime>
  <ScaleCrop>false</ScaleCrop>
  <LinksUpToDate>false</LinksUpToDate>
  <CharactersWithSpaces>25967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2021-08-16T12:33:00Z</dcterms:created>
  <dc:creator>User</dc:creator>
  <cp:lastModifiedBy>智慧果</cp:lastModifiedBy>
  <dcterms:modified xsi:type="dcterms:W3CDTF">2023-03-20T09:19:52Z</dcterms:modified>
  <dc:title>绝密★启用前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2021-08-16T00:00:00Z</vt:filetime>
  </property>
  <property fmtid="{D5CDD505-2E9C-101B-9397-08002B2CF9AE}" pid="5" name="KSOProductBuildVer">
    <vt:lpwstr>2052-11.1.0.13703</vt:lpwstr>
  </property>
  <property fmtid="{D5CDD505-2E9C-101B-9397-08002B2CF9AE}" pid="6" name="ICV">
    <vt:lpwstr>D475F03EBFC740A4B68F2063926E724A</vt:lpwstr>
  </property>
</Properties>
</file>